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Inter" w:hAnsi="Inter" w:cs="Inter"/>
          <w:b/>
          <w:bCs/>
          <w:sz w:val="52"/>
          <w:szCs w:val="52"/>
          <w:lang w:val="en"/>
        </w:rPr>
      </w:pPr>
      <w:r>
        <w:rPr>
          <w:rFonts w:hint="default" w:ascii="Inter" w:hAnsi="Inter" w:cs="Inter"/>
          <w:b/>
          <w:bCs/>
          <w:sz w:val="52"/>
          <w:szCs w:val="52"/>
          <w:lang w:val="en"/>
        </w:rPr>
        <w:t>2021.11.18</w:t>
      </w:r>
      <w:bookmarkStart w:id="0" w:name="_GoBack"/>
      <w:bookmarkEnd w:id="0"/>
      <w:r>
        <w:rPr>
          <w:rFonts w:hint="default" w:ascii="Inter" w:hAnsi="Inter" w:cs="Inter"/>
          <w:b/>
          <w:bCs/>
          <w:sz w:val="52"/>
          <w:szCs w:val="52"/>
          <w:lang w:val="en"/>
        </w:rPr>
        <w:t xml:space="preserve"> Diffraction Experiment</w:t>
      </w:r>
    </w:p>
    <w:p>
      <w:pPr>
        <w:rPr>
          <w:rFonts w:hint="default" w:ascii="Inter" w:hAnsi="Inter" w:cs="Inter"/>
          <w:b/>
          <w:bCs/>
          <w:sz w:val="20"/>
          <w:szCs w:val="20"/>
          <w:lang w:val="en"/>
        </w:rPr>
      </w:pPr>
    </w:p>
    <w:p>
      <w:pPr>
        <w:rPr>
          <w:rFonts w:hint="default" w:ascii="Inter" w:hAnsi="Inter" w:cs="Inter"/>
          <w:b/>
          <w:bCs/>
          <w:sz w:val="20"/>
          <w:szCs w:val="20"/>
          <w:lang w:val="en"/>
        </w:rPr>
      </w:pPr>
      <w:r>
        <w:rPr>
          <w:rFonts w:hint="default" w:ascii="Inter" w:hAnsi="Inter" w:cs="Inter"/>
          <w:b/>
          <w:bCs/>
          <w:sz w:val="20"/>
          <w:szCs w:val="20"/>
          <w:lang w:val="en"/>
        </w:rPr>
        <w:t xml:space="preserve">Start Time: </w:t>
      </w:r>
      <w:r>
        <w:rPr>
          <w:rFonts w:hint="default" w:ascii="Inter" w:hAnsi="Inter" w:cs="Inter"/>
          <w:b w:val="0"/>
          <w:bCs w:val="0"/>
          <w:sz w:val="20"/>
          <w:szCs w:val="20"/>
          <w:lang w:val="en"/>
        </w:rPr>
        <w:t>circa 09.00</w:t>
      </w:r>
    </w:p>
    <w:p>
      <w:pPr>
        <w:rPr>
          <w:rFonts w:hint="default" w:ascii="Inter" w:hAnsi="Inter" w:cs="Inter"/>
          <w:b/>
          <w:bCs/>
          <w:sz w:val="20"/>
          <w:szCs w:val="20"/>
          <w:lang w:val="en"/>
        </w:rPr>
      </w:pPr>
    </w:p>
    <w:p>
      <w:pPr>
        <w:rPr>
          <w:rFonts w:hint="default" w:ascii="Inter" w:hAnsi="Inter" w:cs="Inter"/>
          <w:b/>
          <w:bCs/>
          <w:sz w:val="20"/>
          <w:szCs w:val="20"/>
          <w:lang w:val="en"/>
        </w:rPr>
      </w:pPr>
      <w:r>
        <w:rPr>
          <w:rFonts w:hint="default" w:ascii="Inter" w:hAnsi="Inter" w:cs="Inter"/>
          <w:b/>
          <w:bCs/>
          <w:sz w:val="20"/>
          <w:szCs w:val="20"/>
          <w:lang w:val="en"/>
        </w:rPr>
        <w:t>Aim</w:t>
      </w:r>
    </w:p>
    <w:p>
      <w:pPr>
        <w:rPr>
          <w:rFonts w:hint="default" w:ascii="Inter" w:hAnsi="Inter" w:cs="Inter"/>
          <w:sz w:val="20"/>
          <w:szCs w:val="20"/>
          <w:lang w:val="en"/>
        </w:rPr>
      </w:pPr>
      <w:r>
        <w:rPr>
          <w:rFonts w:hint="default" w:ascii="Inter" w:hAnsi="Inter" w:cs="Inter"/>
          <w:sz w:val="20"/>
          <w:szCs w:val="20"/>
          <w:lang w:val="en"/>
        </w:rPr>
        <w:t>An experiment was carried out to compare the results from diffraction patterns when a laser illuminates various narrow slits, and comparing them with the predictions that we obtain from the wave theory of light. These diffraction patterns were captured by a CMOS camera, and processed using ImageJ and Python (Numpy, Matplotlib, Scipy).</w:t>
      </w:r>
    </w:p>
    <w:p>
      <w:pPr>
        <w:rPr>
          <w:rFonts w:hint="default" w:ascii="Inter" w:hAnsi="Inter" w:cs="Inter"/>
          <w:sz w:val="20"/>
          <w:szCs w:val="20"/>
          <w:lang w:val="en"/>
        </w:rPr>
      </w:pPr>
    </w:p>
    <w:p>
      <w:pPr>
        <w:rPr>
          <w:rFonts w:hint="default" w:ascii="Inter" w:hAnsi="Inter" w:cs="Inter"/>
          <w:b/>
          <w:bCs/>
          <w:sz w:val="20"/>
          <w:szCs w:val="20"/>
          <w:lang w:val="en"/>
        </w:rPr>
      </w:pPr>
      <w:r>
        <w:rPr>
          <w:rFonts w:hint="default" w:ascii="Inter" w:hAnsi="Inter" w:cs="Inter"/>
          <w:b/>
          <w:bCs/>
          <w:sz w:val="20"/>
          <w:szCs w:val="20"/>
          <w:lang w:val="en"/>
        </w:rPr>
        <w:t>Background</w:t>
      </w:r>
    </w:p>
    <w:p>
      <w:pPr>
        <w:rPr>
          <w:rFonts w:hint="default" w:ascii="Inter" w:hAnsi="Inter" w:cs="Inter"/>
          <w:b w:val="0"/>
          <w:bCs w:val="0"/>
          <w:i w:val="0"/>
          <w:iCs w:val="0"/>
          <w:sz w:val="20"/>
          <w:szCs w:val="20"/>
          <w:lang w:val="en"/>
        </w:rPr>
      </w:pPr>
      <w:r>
        <w:rPr>
          <w:rFonts w:hint="default" w:ascii="Inter" w:hAnsi="Inter" w:cs="Inter"/>
          <w:b w:val="0"/>
          <w:bCs w:val="0"/>
          <w:sz w:val="20"/>
          <w:szCs w:val="20"/>
          <w:lang w:val="en"/>
        </w:rPr>
        <w:t xml:space="preserve">Multiple waves may be superimposed, such that the resultant amplitude, hence intensity, depends upon the characteristics of the component waves - this is called interference, or diffraction, depending upon the experiment’s geometry. When speaking in terms of a few waves </w:t>
      </w:r>
      <w:r>
        <w:rPr>
          <w:rFonts w:hint="default" w:ascii="Inter" w:hAnsi="Inter" w:cs="Inter"/>
          <w:b w:val="0"/>
          <w:bCs w:val="0"/>
          <w:i/>
          <w:iCs/>
          <w:sz w:val="20"/>
          <w:szCs w:val="20"/>
          <w:lang w:val="en"/>
        </w:rPr>
        <w:t>(such as those originating from different optical paths)</w:t>
      </w:r>
      <w:r>
        <w:rPr>
          <w:rFonts w:hint="default" w:ascii="Inter" w:hAnsi="Inter" w:cs="Inter"/>
          <w:b w:val="0"/>
          <w:bCs w:val="0"/>
          <w:i w:val="0"/>
          <w:iCs w:val="0"/>
          <w:sz w:val="20"/>
          <w:szCs w:val="20"/>
          <w:lang w:val="en"/>
        </w:rPr>
        <w:t xml:space="preserve"> we opt for </w:t>
      </w:r>
      <w:r>
        <w:rPr>
          <w:rFonts w:hint="default" w:ascii="Inter" w:hAnsi="Inter" w:cs="Inter"/>
          <w:b w:val="0"/>
          <w:bCs w:val="0"/>
          <w:i/>
          <w:iCs/>
          <w:sz w:val="20"/>
          <w:szCs w:val="20"/>
          <w:lang w:val="en"/>
        </w:rPr>
        <w:t>interference</w:t>
      </w:r>
      <w:r>
        <w:rPr>
          <w:rFonts w:hint="default" w:ascii="Inter" w:hAnsi="Inter" w:cs="Inter"/>
          <w:b w:val="0"/>
          <w:bCs w:val="0"/>
          <w:i w:val="0"/>
          <w:iCs w:val="0"/>
          <w:sz w:val="20"/>
          <w:szCs w:val="20"/>
          <w:lang w:val="en"/>
        </w:rPr>
        <w:t xml:space="preserve">, whilst when describing a continuum of waves </w:t>
      </w:r>
      <w:r>
        <w:rPr>
          <w:rFonts w:hint="default" w:ascii="Inter" w:hAnsi="Inter" w:cs="Inter"/>
          <w:b w:val="0"/>
          <w:bCs w:val="0"/>
          <w:i/>
          <w:iCs/>
          <w:sz w:val="20"/>
          <w:szCs w:val="20"/>
          <w:lang w:val="en"/>
        </w:rPr>
        <w:t>(such as light passing through a single slit)</w:t>
      </w:r>
      <w:r>
        <w:rPr>
          <w:rFonts w:hint="default" w:ascii="Inter" w:hAnsi="Inter" w:cs="Inter"/>
          <w:b w:val="0"/>
          <w:bCs w:val="0"/>
          <w:i w:val="0"/>
          <w:iCs w:val="0"/>
          <w:sz w:val="20"/>
          <w:szCs w:val="20"/>
          <w:lang w:val="en"/>
        </w:rPr>
        <w:t xml:space="preserve"> we opt for </w:t>
      </w:r>
      <w:r>
        <w:rPr>
          <w:rFonts w:hint="default" w:ascii="Inter" w:hAnsi="Inter" w:cs="Inter"/>
          <w:b w:val="0"/>
          <w:bCs w:val="0"/>
          <w:i/>
          <w:iCs/>
          <w:sz w:val="20"/>
          <w:szCs w:val="20"/>
          <w:lang w:val="en"/>
        </w:rPr>
        <w:t xml:space="preserve">diffraction </w:t>
      </w:r>
      <w:r>
        <w:rPr>
          <w:rFonts w:hint="default" w:ascii="Inter" w:hAnsi="Inter" w:cs="Inter"/>
          <w:b w:val="0"/>
          <w:bCs w:val="0"/>
          <w:i w:val="0"/>
          <w:iCs w:val="0"/>
          <w:sz w:val="20"/>
          <w:szCs w:val="20"/>
          <w:lang w:val="en"/>
        </w:rPr>
        <w:t>to describe the situation.</w:t>
      </w:r>
    </w:p>
    <w:p>
      <w:pPr>
        <w:rPr>
          <w:rFonts w:hint="default" w:ascii="Inter" w:hAnsi="Inter" w:cs="Inter"/>
          <w:b w:val="0"/>
          <w:bCs w:val="0"/>
          <w:i w:val="0"/>
          <w:iCs w:val="0"/>
          <w:sz w:val="20"/>
          <w:szCs w:val="20"/>
          <w:lang w:val="en"/>
        </w:rPr>
      </w:pPr>
    </w:p>
    <w:p>
      <w:pPr>
        <w:rPr>
          <w:rFonts w:hint="default" w:ascii="Inter" w:hAnsi="Inter" w:cs="Inter"/>
          <w:b w:val="0"/>
          <w:bCs w:val="0"/>
          <w:i w:val="0"/>
          <w:iCs w:val="0"/>
          <w:sz w:val="20"/>
          <w:szCs w:val="20"/>
          <w:lang w:val="en"/>
        </w:rPr>
      </w:pPr>
      <w:r>
        <w:rPr>
          <w:rFonts w:hint="default" w:ascii="Inter" w:hAnsi="Inter" w:cs="Inter"/>
          <w:b w:val="0"/>
          <w:bCs w:val="0"/>
          <w:i w:val="0"/>
          <w:iCs w:val="0"/>
          <w:sz w:val="20"/>
          <w:szCs w:val="20"/>
          <w:lang w:val="en"/>
        </w:rPr>
        <w:t xml:space="preserve">Diffraction that occurs close to an object, known as </w:t>
      </w:r>
      <w:r>
        <w:rPr>
          <w:rFonts w:hint="default" w:ascii="Inter" w:hAnsi="Inter" w:cs="Inter"/>
          <w:b w:val="0"/>
          <w:bCs w:val="0"/>
          <w:i/>
          <w:iCs/>
          <w:sz w:val="20"/>
          <w:szCs w:val="20"/>
          <w:lang w:val="en"/>
        </w:rPr>
        <w:t>near-field diffraction</w:t>
      </w:r>
      <w:r>
        <w:rPr>
          <w:rFonts w:hint="default" w:ascii="Inter" w:hAnsi="Inter" w:cs="Inter"/>
          <w:b w:val="0"/>
          <w:bCs w:val="0"/>
          <w:i w:val="0"/>
          <w:iCs w:val="0"/>
          <w:sz w:val="20"/>
          <w:szCs w:val="20"/>
          <w:lang w:val="en"/>
        </w:rPr>
        <w:t xml:space="preserve">, can become rather mathematically challenging, hence a simpler scenario known as </w:t>
      </w:r>
      <w:r>
        <w:rPr>
          <w:rFonts w:hint="default" w:ascii="Inter" w:hAnsi="Inter" w:cs="Inter"/>
          <w:b w:val="0"/>
          <w:bCs w:val="0"/>
          <w:i/>
          <w:iCs/>
          <w:sz w:val="20"/>
          <w:szCs w:val="20"/>
          <w:lang w:val="en"/>
        </w:rPr>
        <w:t>far-field diffraction</w:t>
      </w:r>
      <w:r>
        <w:rPr>
          <w:rFonts w:hint="default" w:ascii="Inter" w:hAnsi="Inter" w:cs="Inter"/>
          <w:b w:val="0"/>
          <w:bCs w:val="0"/>
          <w:i w:val="0"/>
          <w:iCs w:val="0"/>
          <w:sz w:val="20"/>
          <w:szCs w:val="20"/>
          <w:lang w:val="en"/>
        </w:rPr>
        <w:t xml:space="preserve"> was employed instead, where the object is assumed to be very far from the aperture (ideally at ∞, shown in Fig. 1a). As this isn’t achievable in a lab setting, an equivalent effect is accomplished through the use of a converging lens (as shown in Fig. 1.1b), where rays diffracted at an angle θ are observed at distance </w:t>
      </w:r>
      <w:r>
        <w:rPr>
          <w:rFonts w:hint="default" w:ascii="Inter" w:hAnsi="Inter" w:cs="Inter"/>
          <w:b w:val="0"/>
          <w:bCs w:val="0"/>
          <w:i/>
          <w:iCs/>
          <w:sz w:val="20"/>
          <w:szCs w:val="20"/>
          <w:lang w:val="en"/>
        </w:rPr>
        <w:t>x</w:t>
      </w:r>
      <w:r>
        <w:rPr>
          <w:rFonts w:hint="default" w:ascii="Inter" w:hAnsi="Inter" w:cs="Inter"/>
          <w:b w:val="0"/>
          <w:bCs w:val="0"/>
          <w:i w:val="0"/>
          <w:iCs w:val="0"/>
          <w:sz w:val="20"/>
          <w:szCs w:val="20"/>
          <w:lang w:val="en"/>
        </w:rPr>
        <w:t xml:space="preserve"> from the principal axis of the lens, where for small angles (in rad), θ = x/f.</w:t>
      </w:r>
    </w:p>
    <w:p>
      <w:pPr>
        <w:rPr>
          <w:rFonts w:hint="default" w:ascii="Inter" w:hAnsi="Inter" w:cs="Inter"/>
          <w:b w:val="0"/>
          <w:bCs w:val="0"/>
          <w:i w:val="0"/>
          <w:iCs w:val="0"/>
          <w:sz w:val="20"/>
          <w:szCs w:val="20"/>
          <w:lang w:val="en"/>
        </w:rPr>
      </w:pPr>
    </w:p>
    <w:p>
      <w:r>
        <w:drawing>
          <wp:inline distT="0" distB="0" distL="114300" distR="114300">
            <wp:extent cx="5235575" cy="1430020"/>
            <wp:effectExtent l="0" t="0" r="6985" b="12700"/>
            <wp:docPr id="9"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true"/>
                    </pic:cNvPicPr>
                  </pic:nvPicPr>
                  <pic:blipFill>
                    <a:blip r:embed="rId4"/>
                    <a:stretch>
                      <a:fillRect/>
                    </a:stretch>
                  </pic:blipFill>
                  <pic:spPr>
                    <a:xfrm>
                      <a:off x="0" y="0"/>
                      <a:ext cx="5235575" cy="1430020"/>
                    </a:xfrm>
                    <a:prstGeom prst="rect">
                      <a:avLst/>
                    </a:prstGeom>
                    <a:noFill/>
                    <a:ln>
                      <a:noFill/>
                    </a:ln>
                  </pic:spPr>
                </pic:pic>
              </a:graphicData>
            </a:graphic>
          </wp:inline>
        </w:drawing>
      </w:r>
    </w:p>
    <w:p>
      <w:pPr>
        <w:jc w:val="center"/>
        <w:rPr>
          <w:rFonts w:hint="default" w:ascii="Inter" w:hAnsi="Inter" w:cs="Inter"/>
          <w:sz w:val="16"/>
          <w:szCs w:val="16"/>
          <w:lang w:val="en"/>
        </w:rPr>
      </w:pPr>
      <w:r>
        <w:rPr>
          <w:rFonts w:hint="default" w:ascii="Inter" w:hAnsi="Inter" w:cs="Inter"/>
          <w:sz w:val="16"/>
          <w:szCs w:val="16"/>
          <w:lang w:val="en"/>
        </w:rPr>
        <w:t>Figure 1: laser beam is diffracted. in a), far-field diffraction pattern is obtained from a very distant detector, whilst at b), they meet in the focal plane of a lens.</w:t>
      </w:r>
    </w:p>
    <w:p>
      <w:pPr>
        <w:jc w:val="center"/>
        <w:rPr>
          <w:rFonts w:hint="default" w:ascii="Inter" w:hAnsi="Inter" w:cs="Inter"/>
          <w:strike w:val="0"/>
          <w:dstrike w:val="0"/>
          <w:sz w:val="16"/>
          <w:szCs w:val="16"/>
          <w:lang w:val="en"/>
        </w:rPr>
      </w:pPr>
      <w:r>
        <w:rPr>
          <w:rFonts w:hint="default" w:ascii="Inter" w:hAnsi="Inter" w:cs="Inter"/>
          <w:strike w:val="0"/>
          <w:dstrike w:val="0"/>
          <w:sz w:val="16"/>
          <w:szCs w:val="16"/>
          <w:lang w:val="en"/>
        </w:rPr>
        <w:t>Source: Mangles et. al, 2021, “Year 1 Laboratory Manual: Diffraction Experiment”, Imperial College</w:t>
      </w:r>
    </w:p>
    <w:p>
      <w:pPr>
        <w:jc w:val="center"/>
        <w:rPr>
          <w:rFonts w:hint="default" w:ascii="Inter" w:hAnsi="Inter" w:cs="Inter"/>
          <w:sz w:val="16"/>
          <w:szCs w:val="16"/>
          <w:lang w:val="en"/>
        </w:rPr>
      </w:pPr>
    </w:p>
    <w:p>
      <w:pPr>
        <w:rPr>
          <w:rFonts w:hint="default" w:ascii="Inter" w:hAnsi="Inter" w:cs="Inter"/>
          <w:b w:val="0"/>
          <w:bCs w:val="0"/>
          <w:sz w:val="20"/>
          <w:szCs w:val="20"/>
          <w:lang w:val="en"/>
        </w:rPr>
      </w:pPr>
    </w:p>
    <w:p>
      <w:pPr>
        <w:rPr>
          <w:rFonts w:hint="default" w:ascii="Inter" w:hAnsi="Inter" w:cs="Inter"/>
          <w:b/>
          <w:bCs/>
          <w:sz w:val="20"/>
          <w:szCs w:val="20"/>
          <w:lang w:val="en"/>
        </w:rPr>
      </w:pPr>
      <w:r>
        <w:rPr>
          <w:rFonts w:hint="default" w:ascii="Inter" w:hAnsi="Inter" w:cs="Inter"/>
          <w:b/>
          <w:bCs/>
          <w:sz w:val="20"/>
          <w:szCs w:val="20"/>
          <w:lang w:val="en"/>
        </w:rPr>
        <w:t>Single Slit Diffraction</w:t>
      </w:r>
    </w:p>
    <w:p>
      <w:pPr>
        <w:rPr>
          <w:rFonts w:hint="default" w:ascii="Inter" w:hAnsi="Inter" w:cs="Inter"/>
          <w:b w:val="0"/>
          <w:bCs w:val="0"/>
          <w:sz w:val="20"/>
          <w:szCs w:val="20"/>
          <w:lang w:val="en"/>
        </w:rPr>
      </w:pPr>
      <w:r>
        <w:rPr>
          <w:rFonts w:hint="default" w:ascii="Inter" w:hAnsi="Inter" w:cs="Inter"/>
          <w:b w:val="0"/>
          <w:bCs w:val="0"/>
          <w:sz w:val="20"/>
          <w:szCs w:val="20"/>
          <w:lang w:val="en"/>
        </w:rPr>
        <w:t xml:space="preserve">For a </w:t>
      </w:r>
      <w:r>
        <w:rPr>
          <w:rFonts w:hint="default" w:ascii="Inter" w:hAnsi="Inter" w:cs="Inter"/>
          <w:b w:val="0"/>
          <w:bCs w:val="0"/>
          <w:i/>
          <w:iCs/>
          <w:sz w:val="20"/>
          <w:szCs w:val="20"/>
          <w:lang w:val="en"/>
        </w:rPr>
        <w:t>far-field diffraction</w:t>
      </w:r>
      <w:r>
        <w:rPr>
          <w:rFonts w:hint="default" w:ascii="Inter" w:hAnsi="Inter" w:cs="Inter"/>
          <w:b w:val="0"/>
          <w:bCs w:val="0"/>
          <w:sz w:val="20"/>
          <w:szCs w:val="20"/>
          <w:lang w:val="en"/>
        </w:rPr>
        <w:t xml:space="preserve"> pattern of a single slit, the intensity of light is found by summing the amplitudes of the electric field from each elementary point on the slit, following from the Huygens’ Principle. Then, by squaring the amplitude pattern, the intensity I(x) is obtained for a given slit of width a, as a function of distance in the observation plane from the central maximum (x). </w:t>
      </w:r>
    </w:p>
    <w:p>
      <w:pPr>
        <w:rPr>
          <w:rFonts w:hint="default" w:ascii="Inter" w:hAnsi="Inter" w:cs="Inter"/>
          <w:b w:val="0"/>
          <w:bCs w:val="0"/>
          <w:sz w:val="20"/>
          <w:szCs w:val="20"/>
          <w:lang w:val="en"/>
        </w:rPr>
      </w:pPr>
      <w:r>
        <w:rPr>
          <w:rFonts w:hint="default" w:ascii="Inter" w:hAnsi="Inter" w:cs="Inter"/>
          <w:b w:val="0"/>
          <w:bCs w:val="0"/>
          <w:sz w:val="20"/>
          <w:szCs w:val="20"/>
          <w:lang w:val="en"/>
        </w:rPr>
        <w:t xml:space="preserve"> </w:t>
      </w:r>
    </w:p>
    <w:p>
      <w:pPr>
        <w:rPr>
          <w:rFonts w:hint="default" w:ascii="Inter" w:hAnsi="Inter" w:cs="Inter"/>
          <w:b w:val="0"/>
          <w:bCs w:val="0"/>
          <w:sz w:val="20"/>
          <w:szCs w:val="20"/>
          <w:lang w:val="en"/>
        </w:rPr>
      </w:pPr>
      <m:oMathPara>
        <m:oMath>
          <m:r>
            <m:rPr>
              <m:sty m:val="p"/>
            </m:rPr>
            <w:rPr>
              <w:rFonts w:hint="default" w:ascii="Cambria Math" w:hAnsi="Cambria Math" w:cs="Inter"/>
              <w:sz w:val="20"/>
              <w:szCs w:val="20"/>
              <w:lang w:val="en" w:eastAsia="zh-CN" w:bidi="ar-SA"/>
            </w:rPr>
            <m:t xml:space="preserve">                                     </m:t>
          </m:r>
          <m:r>
            <m:rPr>
              <m:sty m:val="p"/>
            </m:rPr>
            <w:rPr>
              <w:rFonts w:ascii="Cambria Math" w:hAnsi="Cambria Math" w:cs="Inter"/>
              <w:sz w:val="20"/>
              <w:szCs w:val="20"/>
              <w:lang w:val="en" w:eastAsia="zh-CN" w:bidi="ar-SA"/>
            </w:rPr>
            <m:t>I</m:t>
          </m:r>
          <m:r>
            <m:rPr>
              <m:sty m:val="p"/>
            </m:rPr>
            <w:rPr>
              <w:rFonts w:hint="default" w:ascii="Cambria Math" w:hAnsi="Cambria Math" w:cs="Inter"/>
              <w:sz w:val="20"/>
              <w:szCs w:val="20"/>
              <w:lang w:val="en" w:eastAsia="zh-CN" w:bidi="ar-SA"/>
            </w:rPr>
            <m:t xml:space="preserve">(x) = </m:t>
          </m:r>
          <m:sSub>
            <m:sSubPr>
              <m:ctrlPr>
                <w:rPr>
                  <w:rFonts w:hint="default" w:ascii="Cambria Math" w:hAnsi="Cambria Math" w:cs="Inter"/>
                  <w:b w:val="0"/>
                  <w:bCs w:val="0"/>
                  <w:i w:val="0"/>
                  <w:sz w:val="20"/>
                  <w:szCs w:val="20"/>
                  <w:lang w:val="en" w:eastAsia="zh-CN" w:bidi="ar-SA"/>
                </w:rPr>
              </m:ctrlPr>
            </m:sSubPr>
            <m:e>
              <m:r>
                <m:rPr>
                  <m:sty m:val="p"/>
                </m:rPr>
                <w:rPr>
                  <w:rFonts w:hint="default" w:ascii="Cambria Math" w:hAnsi="Cambria Math" w:cs="Inter"/>
                  <w:sz w:val="20"/>
                  <w:szCs w:val="20"/>
                  <w:lang w:val="en" w:eastAsia="zh-CN" w:bidi="ar-SA"/>
                </w:rPr>
                <m:t>I</m:t>
              </m:r>
              <m:ctrlPr>
                <w:rPr>
                  <w:rFonts w:hint="default" w:ascii="Cambria Math" w:hAnsi="Cambria Math" w:cs="Inter"/>
                  <w:b w:val="0"/>
                  <w:bCs w:val="0"/>
                  <w:i w:val="0"/>
                  <w:sz w:val="20"/>
                  <w:szCs w:val="20"/>
                  <w:lang w:val="en" w:eastAsia="zh-CN" w:bidi="ar-SA"/>
                </w:rPr>
              </m:ctrlPr>
            </m:e>
            <m:sub>
              <m:r>
                <m:rPr>
                  <m:sty m:val="p"/>
                </m:rPr>
                <w:rPr>
                  <w:rFonts w:hint="default" w:ascii="Cambria Math" w:hAnsi="Cambria Math" w:cs="Inter"/>
                  <w:sz w:val="20"/>
                  <w:szCs w:val="20"/>
                  <w:lang w:val="en" w:eastAsia="zh-CN" w:bidi="ar-SA"/>
                </w:rPr>
                <m:t>0</m:t>
              </m:r>
              <m:ctrlPr>
                <w:rPr>
                  <w:rFonts w:hint="default" w:ascii="Cambria Math" w:hAnsi="Cambria Math" w:cs="Inter"/>
                  <w:b w:val="0"/>
                  <w:bCs w:val="0"/>
                  <w:i w:val="0"/>
                  <w:sz w:val="20"/>
                  <w:szCs w:val="20"/>
                  <w:lang w:val="en" w:eastAsia="zh-CN" w:bidi="ar-SA"/>
                </w:rPr>
              </m:ctrlPr>
            </m:sub>
          </m:sSub>
          <m:r>
            <m:rPr>
              <m:sty m:val="p"/>
            </m:rPr>
            <w:rPr>
              <w:rFonts w:hint="default" w:ascii="Cambria Math" w:hAnsi="Cambria Math" w:cs="Inter"/>
              <w:sz w:val="20"/>
              <w:szCs w:val="20"/>
              <w:lang w:val="en" w:eastAsia="zh-CN" w:bidi="ar-SA"/>
            </w:rPr>
            <m:t xml:space="preserve"> ·</m:t>
          </m:r>
          <m:sSup>
            <m:sSupPr>
              <m:ctrlPr>
                <w:rPr>
                  <w:rFonts w:hint="default" w:ascii="Cambria Math" w:hAnsi="Cambria Math" w:cs="Inter"/>
                  <w:b w:val="0"/>
                  <w:i w:val="0"/>
                  <w:sz w:val="20"/>
                  <w:szCs w:val="20"/>
                  <w:lang w:val="en" w:eastAsia="zh-CN" w:bidi="ar-SA"/>
                </w:rPr>
              </m:ctrlPr>
            </m:sSupPr>
            <m:e>
              <m:r>
                <m:rPr>
                  <m:sty m:val="p"/>
                </m:rPr>
                <w:rPr>
                  <w:rFonts w:hint="default" w:ascii="Cambria Math" w:hAnsi="Cambria Math" w:cs="Inter"/>
                  <w:sz w:val="20"/>
                  <w:szCs w:val="20"/>
                  <w:lang w:val="en" w:eastAsia="zh-CN" w:bidi="ar-SA"/>
                </w:rPr>
                <m:t xml:space="preserve"> </m:t>
              </m:r>
              <m:d>
                <m:dPr>
                  <m:begChr m:val="["/>
                  <m:endChr m:val="]"/>
                  <m:ctrlPr>
                    <w:rPr>
                      <w:rFonts w:hint="default" w:ascii="Cambria Math" w:hAnsi="Cambria Math" w:cs="Inter"/>
                      <w:b w:val="0"/>
                      <w:i w:val="0"/>
                      <w:sz w:val="20"/>
                      <w:szCs w:val="20"/>
                      <w:lang w:val="en" w:eastAsia="zh-CN" w:bidi="ar-SA"/>
                    </w:rPr>
                  </m:ctrlPr>
                </m:dPr>
                <m:e>
                  <m:f>
                    <m:fPr>
                      <m:ctrlPr>
                        <w:rPr>
                          <w:rFonts w:hint="default" w:ascii="Cambria Math" w:hAnsi="Cambria Math" w:cs="Inter"/>
                          <w:b w:val="0"/>
                          <w:i w:val="0"/>
                          <w:sz w:val="20"/>
                          <w:szCs w:val="20"/>
                          <w:lang w:val="en" w:eastAsia="zh-CN" w:bidi="ar-SA"/>
                        </w:rPr>
                      </m:ctrlPr>
                    </m:fPr>
                    <m:num>
                      <m:r>
                        <m:rPr>
                          <m:sty m:val="p"/>
                        </m:rPr>
                        <w:rPr>
                          <w:rFonts w:hint="default" w:ascii="Cambria Math" w:hAnsi="Cambria Math" w:cs="Inter"/>
                          <w:sz w:val="20"/>
                          <w:szCs w:val="20"/>
                          <w:lang w:val="en" w:eastAsia="zh-CN" w:bidi="ar-SA"/>
                        </w:rPr>
                        <m:t>sin(</m:t>
                      </m:r>
                      <m:f>
                        <m:fPr>
                          <m:ctrlPr>
                            <w:rPr>
                              <w:rFonts w:hint="default" w:ascii="Cambria Math" w:hAnsi="Cambria Math" w:cs="Inter"/>
                              <w:b w:val="0"/>
                              <w:bCs w:val="0"/>
                              <w:i w:val="0"/>
                              <w:sz w:val="20"/>
                              <w:szCs w:val="20"/>
                              <w:lang w:val="en" w:eastAsia="zh-CN" w:bidi="ar-SA"/>
                            </w:rPr>
                          </m:ctrlPr>
                        </m:fPr>
                        <m:num>
                          <m:r>
                            <m:rPr>
                              <m:sty m:val="p"/>
                            </m:rPr>
                            <w:rPr>
                              <w:rFonts w:hint="default" w:ascii="Cambria Math" w:hAnsi="Cambria Math" w:cs="Inter"/>
                              <w:sz w:val="20"/>
                              <w:szCs w:val="20"/>
                              <w:lang w:val="en" w:eastAsia="zh-CN" w:bidi="ar-SA"/>
                            </w:rPr>
                            <m:t>π · a · x</m:t>
                          </m:r>
                          <m:ctrlPr>
                            <w:rPr>
                              <w:rFonts w:hint="default" w:ascii="Cambria Math" w:hAnsi="Cambria Math" w:cs="Inter"/>
                              <w:b w:val="0"/>
                              <w:bCs w:val="0"/>
                              <w:i w:val="0"/>
                              <w:sz w:val="20"/>
                              <w:szCs w:val="20"/>
                              <w:lang w:val="en" w:eastAsia="zh-CN" w:bidi="ar-SA"/>
                            </w:rPr>
                          </m:ctrlPr>
                        </m:num>
                        <m:den>
                          <m:r>
                            <m:rPr>
                              <m:sty m:val="p"/>
                            </m:rPr>
                            <w:rPr>
                              <w:rFonts w:hint="default" w:ascii="Cambria Math" w:hAnsi="Cambria Math" w:cs="Inter"/>
                              <w:sz w:val="20"/>
                              <w:szCs w:val="20"/>
                              <w:lang w:val="en" w:eastAsia="zh-CN" w:bidi="ar-SA"/>
                            </w:rPr>
                            <m:t>λ · f</m:t>
                          </m:r>
                          <m:ctrlPr>
                            <w:rPr>
                              <w:rFonts w:hint="default" w:ascii="Cambria Math" w:hAnsi="Cambria Math" w:cs="Inter"/>
                              <w:b w:val="0"/>
                              <w:bCs w:val="0"/>
                              <w:i w:val="0"/>
                              <w:sz w:val="20"/>
                              <w:szCs w:val="20"/>
                              <w:lang w:val="en" w:eastAsia="zh-CN" w:bidi="ar-SA"/>
                            </w:rPr>
                          </m:ctrlPr>
                        </m:den>
                      </m:f>
                      <m:r>
                        <m:rPr>
                          <m:sty m:val="p"/>
                        </m:rPr>
                        <w:rPr>
                          <w:rFonts w:hint="default" w:ascii="Cambria Math" w:hAnsi="Cambria Math" w:cs="Inter"/>
                          <w:sz w:val="20"/>
                          <w:szCs w:val="20"/>
                          <w:lang w:val="en" w:eastAsia="zh-CN" w:bidi="ar-SA"/>
                        </w:rPr>
                        <m:t>)</m:t>
                      </m:r>
                      <m:ctrlPr>
                        <w:rPr>
                          <w:rFonts w:hint="default" w:ascii="Cambria Math" w:hAnsi="Cambria Math" w:cs="Inter"/>
                          <w:b w:val="0"/>
                          <w:i w:val="0"/>
                          <w:sz w:val="20"/>
                          <w:szCs w:val="20"/>
                          <w:lang w:val="en" w:eastAsia="zh-CN" w:bidi="ar-SA"/>
                        </w:rPr>
                      </m:ctrlPr>
                    </m:num>
                    <m:den>
                      <m:r>
                        <m:rPr>
                          <m:sty m:val="p"/>
                        </m:rPr>
                        <w:rPr>
                          <w:rFonts w:hint="default" w:ascii="Cambria Math" w:hAnsi="Cambria Math" w:cs="Inter"/>
                          <w:sz w:val="20"/>
                          <w:szCs w:val="20"/>
                          <w:lang w:val="en" w:eastAsia="zh-CN" w:bidi="ar-SA"/>
                        </w:rPr>
                        <m:t>(</m:t>
                      </m:r>
                      <m:f>
                        <m:fPr>
                          <m:ctrlPr>
                            <w:rPr>
                              <w:rFonts w:hint="default" w:ascii="Cambria Math" w:hAnsi="Cambria Math" w:cs="Inter"/>
                              <w:b w:val="0"/>
                              <w:bCs w:val="0"/>
                              <w:i w:val="0"/>
                              <w:sz w:val="20"/>
                              <w:szCs w:val="20"/>
                              <w:lang w:val="en" w:eastAsia="zh-CN" w:bidi="ar-SA"/>
                            </w:rPr>
                          </m:ctrlPr>
                        </m:fPr>
                        <m:num>
                          <m:r>
                            <m:rPr>
                              <m:sty m:val="p"/>
                            </m:rPr>
                            <w:rPr>
                              <w:rFonts w:hint="default" w:ascii="Cambria Math" w:hAnsi="Cambria Math" w:cs="Inter"/>
                              <w:sz w:val="20"/>
                              <w:szCs w:val="20"/>
                              <w:lang w:val="en" w:eastAsia="zh-CN" w:bidi="ar-SA"/>
                            </w:rPr>
                            <m:t>π · a · x</m:t>
                          </m:r>
                          <m:ctrlPr>
                            <w:rPr>
                              <w:rFonts w:hint="default" w:ascii="Cambria Math" w:hAnsi="Cambria Math" w:cs="Inter"/>
                              <w:b w:val="0"/>
                              <w:bCs w:val="0"/>
                              <w:i w:val="0"/>
                              <w:sz w:val="20"/>
                              <w:szCs w:val="20"/>
                              <w:lang w:val="en" w:eastAsia="zh-CN" w:bidi="ar-SA"/>
                            </w:rPr>
                          </m:ctrlPr>
                        </m:num>
                        <m:den>
                          <m:r>
                            <m:rPr>
                              <m:sty m:val="p"/>
                            </m:rPr>
                            <w:rPr>
                              <w:rFonts w:hint="default" w:ascii="Cambria Math" w:hAnsi="Cambria Math" w:cs="Inter"/>
                              <w:sz w:val="20"/>
                              <w:szCs w:val="20"/>
                              <w:lang w:val="en" w:eastAsia="zh-CN" w:bidi="ar-SA"/>
                            </w:rPr>
                            <m:t>λ · f</m:t>
                          </m:r>
                          <m:ctrlPr>
                            <w:rPr>
                              <w:rFonts w:hint="default" w:ascii="Cambria Math" w:hAnsi="Cambria Math" w:cs="Inter"/>
                              <w:b w:val="0"/>
                              <w:bCs w:val="0"/>
                              <w:i w:val="0"/>
                              <w:sz w:val="20"/>
                              <w:szCs w:val="20"/>
                              <w:lang w:val="en" w:eastAsia="zh-CN" w:bidi="ar-SA"/>
                            </w:rPr>
                          </m:ctrlPr>
                        </m:den>
                      </m:f>
                      <m:r>
                        <m:rPr>
                          <m:sty m:val="p"/>
                        </m:rPr>
                        <w:rPr>
                          <w:rFonts w:hint="default" w:ascii="Cambria Math" w:hAnsi="Cambria Math" w:cs="Inter"/>
                          <w:sz w:val="20"/>
                          <w:szCs w:val="20"/>
                          <w:lang w:val="en" w:eastAsia="zh-CN" w:bidi="ar-SA"/>
                        </w:rPr>
                        <m:t>)</m:t>
                      </m:r>
                      <m:ctrlPr>
                        <w:rPr>
                          <w:rFonts w:hint="default" w:ascii="Cambria Math" w:hAnsi="Cambria Math" w:cs="Inter"/>
                          <w:b w:val="0"/>
                          <w:i w:val="0"/>
                          <w:sz w:val="20"/>
                          <w:szCs w:val="20"/>
                          <w:lang w:val="en" w:eastAsia="zh-CN" w:bidi="ar-SA"/>
                        </w:rPr>
                      </m:ctrlPr>
                    </m:den>
                  </m:f>
                  <m:ctrlPr>
                    <w:rPr>
                      <w:rFonts w:hint="default" w:ascii="Cambria Math" w:hAnsi="Cambria Math" w:cs="Inter"/>
                      <w:b w:val="0"/>
                      <w:i w:val="0"/>
                      <w:sz w:val="20"/>
                      <w:szCs w:val="20"/>
                      <w:lang w:val="en" w:eastAsia="zh-CN" w:bidi="ar-SA"/>
                    </w:rPr>
                  </m:ctrlPr>
                </m:e>
              </m:d>
              <m:ctrlPr>
                <w:rPr>
                  <w:rFonts w:hint="default" w:ascii="Cambria Math" w:hAnsi="Cambria Math" w:cs="Inter"/>
                  <w:b w:val="0"/>
                  <w:i w:val="0"/>
                  <w:sz w:val="20"/>
                  <w:szCs w:val="20"/>
                  <w:lang w:val="en" w:eastAsia="zh-CN" w:bidi="ar-SA"/>
                </w:rPr>
              </m:ctrlPr>
            </m:e>
            <m:sup>
              <m:r>
                <m:rPr>
                  <m:sty m:val="p"/>
                </m:rPr>
                <w:rPr>
                  <w:rFonts w:hint="default" w:ascii="Cambria Math" w:hAnsi="Cambria Math" w:cs="Inter"/>
                  <w:sz w:val="20"/>
                  <w:szCs w:val="20"/>
                  <w:lang w:val="en" w:eastAsia="zh-CN" w:bidi="ar-SA"/>
                </w:rPr>
                <m:t>2</m:t>
              </m:r>
              <m:ctrlPr>
                <w:rPr>
                  <w:rFonts w:hint="default" w:ascii="Cambria Math" w:hAnsi="Cambria Math" w:cs="Inter"/>
                  <w:b w:val="0"/>
                  <w:i w:val="0"/>
                  <w:sz w:val="20"/>
                  <w:szCs w:val="20"/>
                  <w:lang w:val="en" w:eastAsia="zh-CN" w:bidi="ar-SA"/>
                </w:rPr>
              </m:ctrlPr>
            </m:sup>
          </m:sSup>
          <m:r>
            <m:rPr>
              <m:sty m:val="p"/>
            </m:rPr>
            <w:rPr>
              <w:rFonts w:hint="default" w:ascii="Cambria Math" w:hAnsi="Cambria Math" w:cs="Inter"/>
              <w:sz w:val="20"/>
              <w:szCs w:val="20"/>
              <w:lang w:val="en" w:eastAsia="zh-CN" w:bidi="ar-SA"/>
            </w:rPr>
            <m:t xml:space="preserve">                   (1.1)</m:t>
          </m:r>
        </m:oMath>
      </m:oMathPara>
    </w:p>
    <w:p>
      <w:pPr>
        <w:rPr>
          <w:rFonts w:hint="default" w:ascii="Inter" w:hAnsi="Inter" w:cs="Inter"/>
          <w:b/>
          <w:bCs/>
          <w:sz w:val="20"/>
          <w:szCs w:val="20"/>
          <w:lang w:val="en"/>
        </w:rPr>
      </w:pPr>
    </w:p>
    <w:p>
      <w:pPr>
        <w:rPr>
          <w:rFonts w:hint="default" w:ascii="Inter" w:hAnsi="Inter" w:cs="Inter"/>
          <w:b w:val="0"/>
          <w:bCs w:val="0"/>
          <w:i w:val="0"/>
          <w:iCs w:val="0"/>
          <w:sz w:val="20"/>
          <w:szCs w:val="20"/>
          <w:lang w:val="en"/>
        </w:rPr>
      </w:pPr>
      <w:r>
        <w:rPr>
          <w:rFonts w:hint="default" w:ascii="Inter" w:hAnsi="Inter" w:cs="Inter"/>
          <w:b w:val="0"/>
          <w:bCs w:val="0"/>
          <w:sz w:val="20"/>
          <w:szCs w:val="20"/>
          <w:lang w:val="en"/>
        </w:rPr>
        <w:t>whereby I</w:t>
      </w:r>
      <w:r>
        <w:rPr>
          <w:rFonts w:hint="default" w:ascii="Inter" w:hAnsi="Inter" w:cs="Inter"/>
          <w:b w:val="0"/>
          <w:bCs w:val="0"/>
          <w:sz w:val="20"/>
          <w:szCs w:val="20"/>
          <w:vertAlign w:val="subscript"/>
          <w:lang w:val="en"/>
        </w:rPr>
        <w:t>0</w:t>
      </w:r>
      <w:r>
        <w:rPr>
          <w:rFonts w:hint="default" w:ascii="Inter" w:hAnsi="Inter" w:cs="Inter"/>
          <w:b w:val="0"/>
          <w:bCs w:val="0"/>
          <w:sz w:val="20"/>
          <w:szCs w:val="20"/>
          <w:vertAlign w:val="baseline"/>
          <w:lang w:val="en"/>
        </w:rPr>
        <w:t xml:space="preserve"> gives the intensity at the centre, and λ is the wavelength of light. This equation relies on the use of the small angle approximation, which gives that </w:t>
      </w:r>
      <w:r>
        <w:rPr>
          <w:rFonts w:hint="default" w:ascii="Inter" w:hAnsi="Inter" w:cs="Inter"/>
          <w:b w:val="0"/>
          <w:bCs w:val="0"/>
          <w:i w:val="0"/>
          <w:iCs w:val="0"/>
          <w:sz w:val="20"/>
          <w:szCs w:val="20"/>
          <w:lang w:val="en"/>
        </w:rPr>
        <w:t>θ ≈ x/f. Additionally, a, x, λ and f all have dimensions of length, therefore must be expressed in identical units (i.e. millimetres has been chosen through this practical).</w:t>
      </w:r>
    </w:p>
    <w:p>
      <w:pPr>
        <w:rPr>
          <w:rFonts w:hint="default" w:ascii="Inter" w:hAnsi="Inter" w:cs="Inter"/>
          <w:b w:val="0"/>
          <w:bCs w:val="0"/>
          <w:i w:val="0"/>
          <w:iCs w:val="0"/>
          <w:sz w:val="20"/>
          <w:szCs w:val="20"/>
          <w:lang w:val="en"/>
        </w:rPr>
      </w:pPr>
    </w:p>
    <w:p>
      <w:pPr>
        <w:rPr>
          <w:rFonts w:hint="default" w:ascii="Inter" w:hAnsi="Inter" w:cs="Inter"/>
          <w:b w:val="0"/>
          <w:bCs w:val="0"/>
          <w:i w:val="0"/>
          <w:iCs w:val="0"/>
          <w:sz w:val="20"/>
          <w:szCs w:val="20"/>
          <w:lang w:val="en"/>
        </w:rPr>
      </w:pPr>
    </w:p>
    <w:p>
      <w:r>
        <w:drawing>
          <wp:inline distT="0" distB="0" distL="114300" distR="114300">
            <wp:extent cx="5064125" cy="2165985"/>
            <wp:effectExtent l="0" t="0" r="15875" b="8255"/>
            <wp:docPr id="11"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true"/>
                    </pic:cNvPicPr>
                  </pic:nvPicPr>
                  <pic:blipFill>
                    <a:blip r:embed="rId5">
                      <a:clrChange>
                        <a:clrFrom>
                          <a:srgbClr val="1B1918">
                            <a:alpha val="100000"/>
                          </a:srgbClr>
                        </a:clrFrom>
                        <a:clrTo>
                          <a:srgbClr val="1B1918">
                            <a:alpha val="100000"/>
                            <a:alpha val="0"/>
                          </a:srgbClr>
                        </a:clrTo>
                      </a:clrChange>
                    </a:blip>
                    <a:stretch>
                      <a:fillRect/>
                    </a:stretch>
                  </pic:blipFill>
                  <pic:spPr>
                    <a:xfrm>
                      <a:off x="0" y="0"/>
                      <a:ext cx="5064125" cy="2165985"/>
                    </a:xfrm>
                    <a:prstGeom prst="rect">
                      <a:avLst/>
                    </a:prstGeom>
                    <a:noFill/>
                    <a:ln>
                      <a:noFill/>
                    </a:ln>
                  </pic:spPr>
                </pic:pic>
              </a:graphicData>
            </a:graphic>
          </wp:inline>
        </w:drawing>
      </w:r>
    </w:p>
    <w:p>
      <w:pPr>
        <w:jc w:val="center"/>
        <w:rPr>
          <w:rFonts w:hint="default" w:ascii="Inter" w:hAnsi="Inter" w:cs="Inter"/>
          <w:b w:val="0"/>
          <w:bCs w:val="0"/>
          <w:i w:val="0"/>
          <w:sz w:val="16"/>
          <w:szCs w:val="16"/>
          <w:lang w:val="en" w:eastAsia="zh-CN" w:bidi="ar-SA"/>
        </w:rPr>
      </w:pPr>
      <w:r>
        <w:rPr>
          <w:rFonts w:hint="default" w:ascii="Inter" w:hAnsi="Inter" w:cs="Inter"/>
          <w:b w:val="0"/>
          <w:bCs w:val="0"/>
          <w:i w:val="0"/>
          <w:sz w:val="16"/>
          <w:szCs w:val="16"/>
          <w:lang w:val="en" w:eastAsia="zh-CN" w:bidi="ar-SA"/>
        </w:rPr>
        <w:t>Figure 2: The following graph below shows the single slit diffraction pattern, given in (1.1)</w:t>
      </w:r>
    </w:p>
    <w:p>
      <w:pPr>
        <w:jc w:val="center"/>
        <w:rPr>
          <w:rFonts w:hint="default" w:ascii="Inter" w:hAnsi="Inter" w:cs="Inter"/>
          <w:b w:val="0"/>
          <w:bCs w:val="0"/>
          <w:i w:val="0"/>
          <w:sz w:val="16"/>
          <w:szCs w:val="16"/>
          <w:lang w:val="en" w:eastAsia="zh-CN" w:bidi="ar-SA"/>
        </w:rPr>
      </w:pPr>
      <w:r>
        <w:rPr>
          <w:rFonts w:hint="default" w:ascii="Inter" w:hAnsi="Inter" w:cs="Inter"/>
          <w:strike w:val="0"/>
          <w:dstrike w:val="0"/>
          <w:sz w:val="16"/>
          <w:szCs w:val="16"/>
          <w:lang w:val="en"/>
        </w:rPr>
        <w:t>Source: Desmos, Graphing Calculator</w:t>
      </w:r>
    </w:p>
    <w:p/>
    <w:p>
      <w:pPr>
        <w:rPr>
          <w:rFonts w:hint="default" w:ascii="Inter" w:hAnsi="Inter" w:cs="Inter"/>
          <w:i w:val="0"/>
          <w:iCs w:val="0"/>
          <w:vertAlign w:val="baseline"/>
          <w:lang w:val="en"/>
        </w:rPr>
      </w:pPr>
      <w:r>
        <w:rPr>
          <w:rFonts w:hint="default" w:ascii="Inter" w:hAnsi="Inter" w:cs="Inter"/>
          <w:lang w:val="en"/>
        </w:rPr>
        <w:t xml:space="preserve">Solving 1.1, we find the zeros of intensity in a single slit diffraction pattern occur at the x-coordinates </w:t>
      </w:r>
      <w:r>
        <w:rPr>
          <w:rFonts w:hint="default" w:ascii="Inter" w:hAnsi="Inter" w:cs="Inter"/>
          <w:i/>
          <w:iCs/>
          <w:lang w:val="en"/>
        </w:rPr>
        <w:t>x</w:t>
      </w:r>
      <w:r>
        <w:rPr>
          <w:rFonts w:hint="default" w:ascii="Inter" w:hAnsi="Inter" w:cs="Inter"/>
          <w:i/>
          <w:iCs/>
          <w:vertAlign w:val="subscript"/>
          <w:lang w:val="en"/>
        </w:rPr>
        <w:t>m</w:t>
      </w:r>
      <w:r>
        <w:rPr>
          <w:rFonts w:hint="default" w:ascii="Inter" w:hAnsi="Inter" w:cs="Inter"/>
          <w:i/>
          <w:iCs/>
          <w:vertAlign w:val="baseline"/>
          <w:lang w:val="en"/>
        </w:rPr>
        <w:t xml:space="preserve"> </w:t>
      </w:r>
      <w:r>
        <w:rPr>
          <w:rFonts w:hint="default" w:ascii="Inter" w:hAnsi="Inter" w:cs="Inter"/>
          <w:i w:val="0"/>
          <w:iCs w:val="0"/>
          <w:vertAlign w:val="baseline"/>
          <w:lang w:val="en"/>
        </w:rPr>
        <w:t>given by the following, where m represents minima number, such as m = ±1, ±2, ±3, etc.</w:t>
      </w:r>
    </w:p>
    <w:p>
      <w:pPr>
        <w:rPr>
          <w:rFonts w:hint="default" w:ascii="Inter" w:hAnsi="Inter" w:cs="Inter"/>
          <w:i w:val="0"/>
          <w:iCs w:val="0"/>
          <w:vertAlign w:val="baseline"/>
          <w:lang w:val="en"/>
        </w:rPr>
      </w:pPr>
    </w:p>
    <w:p>
      <w:pPr>
        <w:rPr>
          <w:rFonts w:hint="default" w:hAnsi="Cambria Math" w:cs="Inter"/>
          <w:b w:val="0"/>
          <w:bCs w:val="0"/>
          <w:i w:val="0"/>
          <w:sz w:val="20"/>
          <w:szCs w:val="20"/>
          <w:lang w:val="en" w:eastAsia="zh-CN" w:bidi="ar-SA"/>
        </w:rPr>
      </w:pPr>
      <m:oMathPara>
        <m:oMath>
          <m:r>
            <m:rPr>
              <m:sty m:val="p"/>
            </m:rPr>
            <w:rPr>
              <w:rFonts w:hint="default" w:ascii="Cambria Math" w:hAnsi="Cambria Math" w:cs="Inter"/>
              <w:sz w:val="20"/>
              <w:szCs w:val="20"/>
              <w:lang w:val="en" w:eastAsia="zh-CN" w:bidi="ar-SA"/>
            </w:rPr>
            <m:t xml:space="preserve">                                               </m:t>
          </m:r>
          <m:r>
            <m:rPr>
              <m:sty m:val="p"/>
            </m:rPr>
            <w:rPr>
              <w:rFonts w:ascii="Cambria Math" w:hAnsi="Cambria Math" w:cs="Inter"/>
              <w:sz w:val="20"/>
              <w:szCs w:val="20"/>
              <w:lang w:val="en" w:eastAsia="zh-CN" w:bidi="ar-SA"/>
            </w:rPr>
            <m:t>(</m:t>
          </m:r>
          <m:f>
            <m:fPr>
              <m:ctrlPr>
                <w:rPr>
                  <w:rFonts w:ascii="Cambria Math" w:hAnsi="Cambria Math" w:cs="Inter"/>
                  <w:b w:val="0"/>
                  <w:bCs w:val="0"/>
                  <w:sz w:val="20"/>
                  <w:szCs w:val="20"/>
                  <w:lang w:val="en" w:eastAsia="zh-CN" w:bidi="ar-SA"/>
                </w:rPr>
              </m:ctrlPr>
            </m:fPr>
            <m:num>
              <m:r>
                <m:rPr>
                  <m:sty m:val="p"/>
                </m:rPr>
                <w:rPr>
                  <w:rFonts w:ascii="Cambria Math" w:hAnsi="Cambria Math" w:cs="Inter"/>
                  <w:sz w:val="20"/>
                  <w:szCs w:val="20"/>
                  <w:lang w:val="en" w:eastAsia="zh-CN" w:bidi="ar-SA"/>
                </w:rPr>
                <m:t>π</m:t>
              </m:r>
              <m:r>
                <m:rPr>
                  <m:sty m:val="p"/>
                </m:rPr>
                <w:rPr>
                  <w:rFonts w:hint="default" w:ascii="Cambria Math" w:hAnsi="Cambria Math" w:cs="Inter"/>
                  <w:sz w:val="20"/>
                  <w:szCs w:val="20"/>
                  <w:lang w:val="en" w:eastAsia="zh-CN" w:bidi="ar-SA"/>
                </w:rPr>
                <m:t xml:space="preserve"> · a · </m:t>
              </m:r>
              <m:sSub>
                <m:sSubPr>
                  <m:ctrlPr>
                    <w:rPr>
                      <w:rFonts w:hint="default" w:ascii="Cambria Math" w:hAnsi="Cambria Math" w:cs="Inter"/>
                      <w:b w:val="0"/>
                      <w:bCs w:val="0"/>
                      <w:sz w:val="20"/>
                      <w:szCs w:val="20"/>
                      <w:lang w:val="en" w:eastAsia="zh-CN" w:bidi="ar-SA"/>
                    </w:rPr>
                  </m:ctrlPr>
                </m:sSubPr>
                <m:e>
                  <m:r>
                    <m:rPr>
                      <m:sty m:val="p"/>
                    </m:rPr>
                    <w:rPr>
                      <w:rFonts w:hint="default" w:ascii="Cambria Math" w:hAnsi="Cambria Math" w:cs="Inter"/>
                      <w:sz w:val="20"/>
                      <w:szCs w:val="20"/>
                      <w:lang w:val="en" w:eastAsia="zh-CN" w:bidi="ar-SA"/>
                    </w:rPr>
                    <m:t>x</m:t>
                  </m:r>
                  <m:ctrlPr>
                    <w:rPr>
                      <w:rFonts w:hint="default" w:ascii="Cambria Math" w:hAnsi="Cambria Math" w:cs="Inter"/>
                      <w:b w:val="0"/>
                      <w:bCs w:val="0"/>
                      <w:sz w:val="20"/>
                      <w:szCs w:val="20"/>
                      <w:lang w:val="en" w:eastAsia="zh-CN" w:bidi="ar-SA"/>
                    </w:rPr>
                  </m:ctrlPr>
                </m:e>
                <m:sub>
                  <m:r>
                    <m:rPr>
                      <m:sty m:val="p"/>
                    </m:rPr>
                    <w:rPr>
                      <w:rFonts w:hint="default" w:ascii="Cambria Math" w:hAnsi="Cambria Math" w:cs="Inter"/>
                      <w:sz w:val="20"/>
                      <w:szCs w:val="20"/>
                      <w:lang w:val="en" w:eastAsia="zh-CN" w:bidi="ar-SA"/>
                    </w:rPr>
                    <m:t>m</m:t>
                  </m:r>
                  <m:ctrlPr>
                    <w:rPr>
                      <w:rFonts w:hint="default" w:ascii="Cambria Math" w:hAnsi="Cambria Math" w:cs="Inter"/>
                      <w:b w:val="0"/>
                      <w:bCs w:val="0"/>
                      <w:sz w:val="20"/>
                      <w:szCs w:val="20"/>
                      <w:lang w:val="en" w:eastAsia="zh-CN" w:bidi="ar-SA"/>
                    </w:rPr>
                  </m:ctrlPr>
                </m:sub>
              </m:sSub>
              <m:ctrlPr>
                <w:rPr>
                  <w:rFonts w:ascii="Cambria Math" w:hAnsi="Cambria Math" w:cs="Inter"/>
                  <w:b w:val="0"/>
                  <w:bCs w:val="0"/>
                  <w:sz w:val="20"/>
                  <w:szCs w:val="20"/>
                  <w:lang w:val="en" w:eastAsia="zh-CN" w:bidi="ar-SA"/>
                </w:rPr>
              </m:ctrlPr>
            </m:num>
            <m:den>
              <m:r>
                <m:rPr>
                  <m:sty m:val="p"/>
                </m:rPr>
                <w:rPr>
                  <w:rFonts w:ascii="Cambria Math" w:hAnsi="Cambria Math" w:cs="Inter"/>
                  <w:sz w:val="20"/>
                  <w:szCs w:val="20"/>
                  <w:lang w:val="en" w:eastAsia="zh-CN" w:bidi="ar-SA"/>
                </w:rPr>
                <m:t>λ</m:t>
              </m:r>
              <m:r>
                <m:rPr>
                  <m:sty m:val="p"/>
                </m:rPr>
                <w:rPr>
                  <w:rFonts w:hint="default" w:ascii="Cambria Math" w:hAnsi="Cambria Math" w:cs="Inter"/>
                  <w:sz w:val="20"/>
                  <w:szCs w:val="20"/>
                  <w:lang w:val="en" w:eastAsia="zh-CN" w:bidi="ar-SA"/>
                </w:rPr>
                <m:t xml:space="preserve"> · f</m:t>
              </m:r>
              <m:ctrlPr>
                <w:rPr>
                  <w:rFonts w:ascii="Cambria Math" w:hAnsi="Cambria Math" w:cs="Inter"/>
                  <w:b w:val="0"/>
                  <w:bCs w:val="0"/>
                  <w:sz w:val="20"/>
                  <w:szCs w:val="20"/>
                  <w:lang w:val="en" w:eastAsia="zh-CN" w:bidi="ar-SA"/>
                </w:rPr>
              </m:ctrlPr>
            </m:den>
          </m:f>
          <m:r>
            <m:rPr>
              <m:sty m:val="p"/>
            </m:rPr>
            <w:rPr>
              <w:rFonts w:hint="default" w:ascii="Cambria Math" w:hAnsi="Cambria Math" w:cs="Inter"/>
              <w:sz w:val="20"/>
              <w:szCs w:val="20"/>
              <w:lang w:val="en" w:eastAsia="zh-CN" w:bidi="ar-SA"/>
            </w:rPr>
            <m:t>) = mπ                         (1.2)</m:t>
          </m:r>
        </m:oMath>
      </m:oMathPara>
    </w:p>
    <w:p>
      <w:pPr>
        <w:rPr>
          <w:rFonts w:hint="default" w:ascii="Inter" w:hAnsi="Inter" w:cs="Inter"/>
          <w:b w:val="0"/>
          <w:bCs w:val="0"/>
          <w:i w:val="0"/>
          <w:sz w:val="20"/>
          <w:szCs w:val="20"/>
          <w:lang w:val="en" w:eastAsia="zh-CN" w:bidi="ar-SA"/>
        </w:rPr>
      </w:pPr>
    </w:p>
    <w:p>
      <w:pPr>
        <w:rPr>
          <w:rFonts w:hint="default" w:ascii="Inter" w:hAnsi="Inter" w:cs="Inter"/>
          <w:b w:val="0"/>
          <w:bCs w:val="0"/>
          <w:i w:val="0"/>
          <w:sz w:val="20"/>
          <w:szCs w:val="20"/>
          <w:lang w:val="en" w:eastAsia="zh-CN" w:bidi="ar-SA"/>
        </w:rPr>
      </w:pPr>
      <w:r>
        <w:rPr>
          <w:rFonts w:hint="default" w:ascii="Inter" w:hAnsi="Inter" w:cs="Inter"/>
          <w:b w:val="0"/>
          <w:bCs w:val="0"/>
          <w:i w:val="0"/>
          <w:sz w:val="20"/>
          <w:szCs w:val="20"/>
          <w:lang w:val="en" w:eastAsia="zh-CN" w:bidi="ar-SA"/>
        </w:rPr>
        <w:t>Which rearranges to give us the following equation:</w:t>
      </w:r>
    </w:p>
    <w:p>
      <w:pPr>
        <w:rPr>
          <w:rFonts w:hint="default" w:hAnsi="Cambria Math" w:cs="Inter"/>
          <w:b w:val="0"/>
          <w:bCs w:val="0"/>
          <w:i w:val="0"/>
          <w:sz w:val="20"/>
          <w:szCs w:val="20"/>
          <w:lang w:val="en" w:eastAsia="zh-CN" w:bidi="ar-SA"/>
        </w:rPr>
      </w:pPr>
    </w:p>
    <w:p>
      <w:pPr>
        <w:rPr>
          <w:rFonts w:hint="default" w:hAnsi="Cambria Math" w:cs="Inter"/>
          <w:b w:val="0"/>
          <w:bCs w:val="0"/>
          <w:i w:val="0"/>
          <w:sz w:val="20"/>
          <w:szCs w:val="20"/>
          <w:lang w:val="en" w:eastAsia="zh-CN" w:bidi="ar-SA"/>
        </w:rPr>
      </w:pPr>
      <m:oMathPara>
        <m:oMath>
          <m:r>
            <m:rPr>
              <m:sty m:val="p"/>
            </m:rPr>
            <w:rPr>
              <w:rFonts w:hint="default" w:ascii="Cambria Math" w:hAnsi="Cambria Math" w:cs="Inter"/>
              <w:sz w:val="20"/>
              <w:szCs w:val="20"/>
              <w:lang w:val="en" w:eastAsia="zh-CN" w:bidi="ar-SA"/>
            </w:rPr>
            <m:t xml:space="preserve">                </m:t>
          </m:r>
          <m:sSub>
            <m:sSubPr>
              <m:ctrlPr>
                <w:rPr>
                  <w:rFonts w:ascii="Cambria Math" w:hAnsi="Cambria Math" w:cs="Inter"/>
                  <w:b w:val="0"/>
                  <w:bCs w:val="0"/>
                  <w:i w:val="0"/>
                  <w:sz w:val="20"/>
                  <w:szCs w:val="20"/>
                  <w:lang w:val="en" w:eastAsia="zh-CN" w:bidi="ar-SA"/>
                </w:rPr>
              </m:ctrlPr>
            </m:sSubPr>
            <m:e>
              <m:r>
                <m:rPr>
                  <m:sty m:val="p"/>
                </m:rPr>
                <w:rPr>
                  <w:rFonts w:hint="default" w:ascii="Cambria Math" w:hAnsi="Cambria Math" w:cs="Inter"/>
                  <w:sz w:val="20"/>
                  <w:szCs w:val="20"/>
                  <w:lang w:val="en" w:eastAsia="zh-CN" w:bidi="ar-SA"/>
                </w:rPr>
                <m:t xml:space="preserve">                                   x</m:t>
              </m:r>
              <m:ctrlPr>
                <w:rPr>
                  <w:rFonts w:ascii="Cambria Math" w:hAnsi="Cambria Math" w:cs="Inter"/>
                  <w:b w:val="0"/>
                  <w:bCs w:val="0"/>
                  <w:i w:val="0"/>
                  <w:sz w:val="20"/>
                  <w:szCs w:val="20"/>
                  <w:lang w:val="en" w:eastAsia="zh-CN" w:bidi="ar-SA"/>
                </w:rPr>
              </m:ctrlPr>
            </m:e>
            <m:sub>
              <m:r>
                <m:rPr>
                  <m:sty m:val="p"/>
                </m:rPr>
                <w:rPr>
                  <w:rFonts w:hint="default" w:ascii="Cambria Math" w:hAnsi="Cambria Math" w:cs="Inter"/>
                  <w:sz w:val="20"/>
                  <w:szCs w:val="20"/>
                  <w:lang w:val="en" w:eastAsia="zh-CN" w:bidi="ar-SA"/>
                </w:rPr>
                <m:t>m</m:t>
              </m:r>
              <m:ctrlPr>
                <w:rPr>
                  <w:rFonts w:ascii="Cambria Math" w:hAnsi="Cambria Math" w:cs="Inter"/>
                  <w:b w:val="0"/>
                  <w:bCs w:val="0"/>
                  <w:i w:val="0"/>
                  <w:sz w:val="20"/>
                  <w:szCs w:val="20"/>
                  <w:lang w:val="en" w:eastAsia="zh-CN" w:bidi="ar-SA"/>
                </w:rPr>
              </m:ctrlPr>
            </m:sub>
          </m:sSub>
          <m:r>
            <m:rPr>
              <m:sty m:val="p"/>
            </m:rPr>
            <w:rPr>
              <w:rFonts w:hint="default" w:ascii="Cambria Math" w:hAnsi="Cambria Math" w:cs="Inter"/>
              <w:sz w:val="20"/>
              <w:szCs w:val="20"/>
              <w:lang w:val="en" w:eastAsia="zh-CN" w:bidi="ar-SA"/>
            </w:rPr>
            <m:t>=m(</m:t>
          </m:r>
          <m:f>
            <m:fPr>
              <m:ctrlPr>
                <w:rPr>
                  <w:rFonts w:hint="default" w:ascii="Cambria Math" w:hAnsi="Cambria Math" w:cs="Inter"/>
                  <w:b w:val="0"/>
                  <w:bCs w:val="0"/>
                  <w:i w:val="0"/>
                  <w:sz w:val="20"/>
                  <w:szCs w:val="20"/>
                  <w:lang w:val="en" w:eastAsia="zh-CN" w:bidi="ar-SA"/>
                </w:rPr>
              </m:ctrlPr>
            </m:fPr>
            <m:num>
              <m:r>
                <m:rPr>
                  <m:sty m:val="p"/>
                </m:rPr>
                <w:rPr>
                  <w:rFonts w:hint="default" w:ascii="Cambria Math" w:hAnsi="Cambria Math" w:cs="Inter"/>
                  <w:sz w:val="20"/>
                  <w:szCs w:val="20"/>
                  <w:lang w:val="en" w:eastAsia="zh-CN" w:bidi="ar-SA"/>
                </w:rPr>
                <m:t>λ · f</m:t>
              </m:r>
              <m:ctrlPr>
                <w:rPr>
                  <w:rFonts w:hint="default" w:ascii="Cambria Math" w:hAnsi="Cambria Math" w:cs="Inter"/>
                  <w:b w:val="0"/>
                  <w:bCs w:val="0"/>
                  <w:i w:val="0"/>
                  <w:sz w:val="20"/>
                  <w:szCs w:val="20"/>
                  <w:lang w:val="en" w:eastAsia="zh-CN" w:bidi="ar-SA"/>
                </w:rPr>
              </m:ctrlPr>
            </m:num>
            <m:den>
              <m:r>
                <m:rPr>
                  <m:sty m:val="p"/>
                </m:rPr>
                <w:rPr>
                  <w:rFonts w:hint="default" w:ascii="Cambria Math" w:hAnsi="Cambria Math" w:cs="Inter"/>
                  <w:sz w:val="20"/>
                  <w:szCs w:val="20"/>
                  <w:lang w:val="en" w:eastAsia="zh-CN" w:bidi="ar-SA"/>
                </w:rPr>
                <m:t>a</m:t>
              </m:r>
              <m:ctrlPr>
                <w:rPr>
                  <w:rFonts w:hint="default" w:ascii="Cambria Math" w:hAnsi="Cambria Math" w:cs="Inter"/>
                  <w:b w:val="0"/>
                  <w:bCs w:val="0"/>
                  <w:i w:val="0"/>
                  <w:sz w:val="20"/>
                  <w:szCs w:val="20"/>
                  <w:lang w:val="en" w:eastAsia="zh-CN" w:bidi="ar-SA"/>
                </w:rPr>
              </m:ctrlPr>
            </m:den>
          </m:f>
          <m:r>
            <m:rPr>
              <m:sty m:val="p"/>
            </m:rPr>
            <w:rPr>
              <w:rFonts w:hint="default" w:ascii="Cambria Math" w:hAnsi="Cambria Math" w:cs="Inter"/>
              <w:sz w:val="20"/>
              <w:szCs w:val="20"/>
              <w:lang w:val="en" w:eastAsia="zh-CN" w:bidi="ar-SA"/>
            </w:rPr>
            <m:t>)                            (1.3)</m:t>
          </m:r>
        </m:oMath>
      </m:oMathPara>
    </w:p>
    <w:p>
      <w:pPr>
        <w:rPr>
          <w:rFonts w:hint="default" w:ascii="Inter" w:hAnsi="Inter" w:cs="Inter"/>
          <w:b w:val="0"/>
          <w:bCs w:val="0"/>
          <w:sz w:val="20"/>
          <w:szCs w:val="20"/>
          <w:lang w:val="en"/>
        </w:rPr>
      </w:pPr>
    </w:p>
    <w:p>
      <w:pPr>
        <w:rPr>
          <w:rFonts w:hint="default" w:ascii="Inter" w:hAnsi="Inter" w:cs="Inter"/>
          <w:b w:val="0"/>
          <w:bCs w:val="0"/>
          <w:sz w:val="20"/>
          <w:szCs w:val="20"/>
          <w:lang w:val="en"/>
        </w:rPr>
      </w:pPr>
      <w:r>
        <w:rPr>
          <w:rFonts w:hint="default" w:ascii="Inter" w:hAnsi="Inter" w:cs="Inter"/>
          <w:b w:val="0"/>
          <w:bCs w:val="0"/>
          <w:sz w:val="20"/>
          <w:szCs w:val="20"/>
          <w:lang w:val="en"/>
        </w:rPr>
        <w:t>Thus, the spacing of the minima in this diffraction pattern can be used to attain a.</w:t>
      </w:r>
    </w:p>
    <w:p>
      <w:pPr>
        <w:rPr>
          <w:rFonts w:hint="default" w:ascii="Inter" w:hAnsi="Inter" w:cs="Inter"/>
          <w:b/>
          <w:bCs/>
          <w:sz w:val="20"/>
          <w:szCs w:val="20"/>
          <w:lang w:val="en"/>
        </w:rPr>
      </w:pPr>
    </w:p>
    <w:p>
      <w:pPr>
        <w:rPr>
          <w:rFonts w:hint="default" w:ascii="Inter" w:hAnsi="Inter" w:cs="Inter"/>
          <w:b/>
          <w:bCs/>
          <w:sz w:val="20"/>
          <w:szCs w:val="20"/>
          <w:lang w:val="en"/>
        </w:rPr>
      </w:pPr>
      <w:r>
        <w:rPr>
          <w:rFonts w:hint="default" w:ascii="Inter" w:hAnsi="Inter" w:cs="Inter"/>
          <w:b/>
          <w:bCs/>
          <w:sz w:val="20"/>
          <w:szCs w:val="20"/>
          <w:lang w:val="en"/>
        </w:rPr>
        <w:t>Double Slit Interference</w:t>
      </w:r>
    </w:p>
    <w:p>
      <w:pPr>
        <w:rPr>
          <w:rFonts w:hint="default" w:ascii="Inter" w:hAnsi="Inter" w:cs="Inter"/>
          <w:b w:val="0"/>
          <w:bCs w:val="0"/>
          <w:sz w:val="20"/>
          <w:szCs w:val="20"/>
          <w:lang w:val="en"/>
        </w:rPr>
      </w:pPr>
    </w:p>
    <w:p>
      <w:pPr>
        <w:rPr>
          <w:rFonts w:hint="default" w:ascii="Inter" w:hAnsi="Inter" w:cs="Inter"/>
          <w:b w:val="0"/>
          <w:bCs w:val="0"/>
          <w:sz w:val="20"/>
          <w:szCs w:val="20"/>
          <w:lang w:val="en"/>
        </w:rPr>
      </w:pPr>
      <w:r>
        <w:rPr>
          <w:rFonts w:hint="default" w:ascii="Inter" w:hAnsi="Inter" w:cs="Inter"/>
          <w:b w:val="0"/>
          <w:bCs w:val="0"/>
          <w:sz w:val="20"/>
          <w:szCs w:val="20"/>
          <w:lang w:val="en"/>
        </w:rPr>
        <w:t>Geometry is used to derive the interference pattern that results from light passing through two idealised (infinitely narrow) slits. Given this, then we have that the difference between the two paths (S</w:t>
      </w:r>
      <w:r>
        <w:rPr>
          <w:rFonts w:hint="default" w:ascii="Inter" w:hAnsi="Inter" w:cs="Inter"/>
          <w:b w:val="0"/>
          <w:bCs w:val="0"/>
          <w:sz w:val="20"/>
          <w:szCs w:val="20"/>
          <w:vertAlign w:val="subscript"/>
          <w:lang w:val="en"/>
        </w:rPr>
        <w:t>1</w:t>
      </w:r>
      <w:r>
        <w:rPr>
          <w:rFonts w:hint="default" w:ascii="Inter" w:hAnsi="Inter" w:cs="Inter"/>
          <w:b w:val="0"/>
          <w:bCs w:val="0"/>
          <w:sz w:val="20"/>
          <w:szCs w:val="20"/>
          <w:vertAlign w:val="baseline"/>
          <w:lang w:val="en"/>
        </w:rPr>
        <w:t>P and S</w:t>
      </w:r>
      <w:r>
        <w:rPr>
          <w:rFonts w:hint="default" w:ascii="Inter" w:hAnsi="Inter" w:cs="Inter"/>
          <w:b w:val="0"/>
          <w:bCs w:val="0"/>
          <w:sz w:val="20"/>
          <w:szCs w:val="20"/>
          <w:vertAlign w:val="subscript"/>
          <w:lang w:val="en"/>
        </w:rPr>
        <w:t>2</w:t>
      </w:r>
      <w:r>
        <w:rPr>
          <w:rFonts w:hint="default" w:ascii="Inter" w:hAnsi="Inter" w:cs="Inter"/>
          <w:b w:val="0"/>
          <w:bCs w:val="0"/>
          <w:sz w:val="20"/>
          <w:szCs w:val="20"/>
          <w:vertAlign w:val="baseline"/>
          <w:lang w:val="en"/>
        </w:rPr>
        <w:t xml:space="preserve">P) </w:t>
      </w:r>
      <w:r>
        <w:rPr>
          <w:rFonts w:hint="default" w:ascii="Inter" w:hAnsi="Inter" w:cs="Inter"/>
          <w:b w:val="0"/>
          <w:bCs w:val="0"/>
          <w:sz w:val="20"/>
          <w:szCs w:val="20"/>
          <w:lang w:val="en"/>
        </w:rPr>
        <w:t>from a distant detector is given by:</w:t>
      </w:r>
    </w:p>
    <w:p>
      <w:pPr>
        <w:rPr>
          <w:rFonts w:hint="default" w:ascii="Inter" w:hAnsi="Inter" w:cs="Inter"/>
          <w:b w:val="0"/>
          <w:bCs w:val="0"/>
          <w:sz w:val="20"/>
          <w:szCs w:val="20"/>
          <w:lang w:val="en"/>
        </w:rPr>
      </w:pPr>
    </w:p>
    <w:p>
      <w:pPr>
        <w:rPr>
          <w:rFonts w:hint="default" w:hAnsi="Cambria Math" w:cs="Inter"/>
          <w:bCs w:val="0"/>
          <w:i w:val="0"/>
          <w:sz w:val="20"/>
          <w:szCs w:val="20"/>
          <w:lang w:val="en" w:bidi="ar-SA"/>
        </w:rPr>
      </w:pPr>
      <m:oMathPara>
        <m:oMath>
          <m:r>
            <m:rPr>
              <m:sty m:val="p"/>
            </m:rPr>
            <w:rPr>
              <w:rFonts w:hint="default" w:ascii="Cambria Math" w:hAnsi="Cambria Math" w:cs="Inter"/>
              <w:sz w:val="20"/>
              <w:szCs w:val="20"/>
              <w:lang w:val="en" w:bidi="ar-SA"/>
            </w:rPr>
            <m:t xml:space="preserve">                              </m:t>
          </m:r>
          <m:r>
            <m:rPr>
              <m:sty m:val="p"/>
            </m:rPr>
            <w:rPr>
              <w:rFonts w:ascii="Cambria Math" w:hAnsi="Cambria Math" w:cs="Inter"/>
              <w:sz w:val="20"/>
              <w:szCs w:val="20"/>
              <w:lang w:val="en" w:eastAsia="zh-CN" w:bidi="ar-SA"/>
            </w:rPr>
            <m:t>δ</m:t>
          </m:r>
          <m:r>
            <m:rPr>
              <m:sty m:val="p"/>
            </m:rPr>
            <w:rPr>
              <w:rFonts w:hint="default" w:ascii="Cambria Math" w:hAnsi="Cambria Math" w:cs="Inter"/>
              <w:sz w:val="20"/>
              <w:szCs w:val="20"/>
              <w:lang w:val="en" w:eastAsia="zh-CN" w:bidi="ar-SA"/>
            </w:rPr>
            <m:t xml:space="preserve"> = </m:t>
          </m:r>
          <m:sSub>
            <m:sSubPr>
              <m:ctrlPr>
                <w:rPr>
                  <w:rFonts w:hint="default" w:ascii="Cambria Math" w:hAnsi="Cambria Math" w:cs="Inter"/>
                  <w:b w:val="0"/>
                  <w:bCs w:val="0"/>
                  <w:i w:val="0"/>
                  <w:sz w:val="20"/>
                  <w:szCs w:val="20"/>
                  <w:lang w:val="en" w:eastAsia="zh-CN" w:bidi="ar-SA"/>
                </w:rPr>
              </m:ctrlPr>
            </m:sSubPr>
            <m:e>
              <m:r>
                <m:rPr>
                  <m:sty m:val="p"/>
                </m:rPr>
                <w:rPr>
                  <w:rFonts w:hint="default" w:ascii="Cambria Math" w:hAnsi="Cambria Math" w:cs="Inter"/>
                  <w:sz w:val="20"/>
                  <w:szCs w:val="20"/>
                  <w:lang w:val="en" w:eastAsia="zh-CN" w:bidi="ar-SA"/>
                </w:rPr>
                <m:t>r</m:t>
              </m:r>
              <m:ctrlPr>
                <w:rPr>
                  <w:rFonts w:hint="default" w:ascii="Cambria Math" w:hAnsi="Cambria Math" w:cs="Inter"/>
                  <w:b w:val="0"/>
                  <w:bCs w:val="0"/>
                  <w:i w:val="0"/>
                  <w:sz w:val="20"/>
                  <w:szCs w:val="20"/>
                  <w:lang w:val="en" w:eastAsia="zh-CN" w:bidi="ar-SA"/>
                </w:rPr>
              </m:ctrlPr>
            </m:e>
            <m:sub>
              <m:r>
                <m:rPr>
                  <m:sty m:val="p"/>
                </m:rPr>
                <w:rPr>
                  <w:rFonts w:hint="default" w:ascii="Cambria Math" w:hAnsi="Cambria Math" w:cs="Inter"/>
                  <w:sz w:val="20"/>
                  <w:szCs w:val="20"/>
                  <w:lang w:val="en" w:eastAsia="zh-CN" w:bidi="ar-SA"/>
                </w:rPr>
                <m:t>2</m:t>
              </m:r>
              <m:ctrlPr>
                <w:rPr>
                  <w:rFonts w:hint="default" w:ascii="Cambria Math" w:hAnsi="Cambria Math" w:cs="Inter"/>
                  <w:b w:val="0"/>
                  <w:bCs w:val="0"/>
                  <w:i w:val="0"/>
                  <w:sz w:val="20"/>
                  <w:szCs w:val="20"/>
                  <w:lang w:val="en" w:eastAsia="zh-CN" w:bidi="ar-SA"/>
                </w:rPr>
              </m:ctrlPr>
            </m:sub>
          </m:sSub>
          <m:r>
            <m:rPr>
              <m:sty m:val="p"/>
            </m:rPr>
            <w:rPr>
              <w:rFonts w:hint="default" w:ascii="Cambria Math" w:hAnsi="Cambria Math" w:cs="Inter"/>
              <w:sz w:val="20"/>
              <w:szCs w:val="20"/>
              <w:lang w:val="en" w:eastAsia="zh-CN" w:bidi="ar-SA"/>
            </w:rPr>
            <m:t>−</m:t>
          </m:r>
          <m:sSub>
            <m:sSubPr>
              <m:ctrlPr>
                <w:rPr>
                  <w:rFonts w:hint="default" w:ascii="Cambria Math" w:hAnsi="Cambria Math" w:cs="Inter"/>
                  <w:b w:val="0"/>
                  <w:bCs w:val="0"/>
                  <w:i w:val="0"/>
                  <w:sz w:val="20"/>
                  <w:szCs w:val="20"/>
                  <w:lang w:val="en" w:eastAsia="zh-CN" w:bidi="ar-SA"/>
                </w:rPr>
              </m:ctrlPr>
            </m:sSubPr>
            <m:e>
              <m:r>
                <m:rPr>
                  <m:sty m:val="p"/>
                </m:rPr>
                <w:rPr>
                  <w:rFonts w:hint="default" w:ascii="Cambria Math" w:hAnsi="Cambria Math" w:cs="Inter"/>
                  <w:sz w:val="20"/>
                  <w:szCs w:val="20"/>
                  <w:lang w:val="en" w:eastAsia="zh-CN" w:bidi="ar-SA"/>
                </w:rPr>
                <m:t>r</m:t>
              </m:r>
              <m:ctrlPr>
                <w:rPr>
                  <w:rFonts w:hint="default" w:ascii="Cambria Math" w:hAnsi="Cambria Math" w:cs="Inter"/>
                  <w:b w:val="0"/>
                  <w:bCs w:val="0"/>
                  <w:i w:val="0"/>
                  <w:sz w:val="20"/>
                  <w:szCs w:val="20"/>
                  <w:lang w:val="en" w:eastAsia="zh-CN" w:bidi="ar-SA"/>
                </w:rPr>
              </m:ctrlPr>
            </m:e>
            <m:sub>
              <m:r>
                <m:rPr>
                  <m:sty m:val="p"/>
                </m:rPr>
                <w:rPr>
                  <w:rFonts w:hint="default" w:ascii="Cambria Math" w:hAnsi="Cambria Math" w:cs="Inter"/>
                  <w:sz w:val="20"/>
                  <w:szCs w:val="20"/>
                  <w:lang w:val="en" w:eastAsia="zh-CN" w:bidi="ar-SA"/>
                </w:rPr>
                <m:t>1</m:t>
              </m:r>
              <m:ctrlPr>
                <w:rPr>
                  <w:rFonts w:hint="default" w:ascii="Cambria Math" w:hAnsi="Cambria Math" w:cs="Inter"/>
                  <w:b w:val="0"/>
                  <w:bCs w:val="0"/>
                  <w:i w:val="0"/>
                  <w:sz w:val="20"/>
                  <w:szCs w:val="20"/>
                  <w:lang w:val="en" w:eastAsia="zh-CN" w:bidi="ar-SA"/>
                </w:rPr>
              </m:ctrlPr>
            </m:sub>
          </m:sSub>
          <m:r>
            <m:rPr>
              <m:sty m:val="p"/>
            </m:rPr>
            <w:rPr>
              <w:rFonts w:ascii="Cambria Math" w:hAnsi="Cambria Math" w:cs="Inter"/>
              <w:sz w:val="20"/>
              <w:szCs w:val="20"/>
              <w:lang w:val="en" w:bidi="ar-SA"/>
            </w:rPr>
            <m:t>≈</m:t>
          </m:r>
          <m:r>
            <m:rPr>
              <m:sty m:val="p"/>
            </m:rPr>
            <w:rPr>
              <w:rFonts w:hint="default" w:ascii="Cambria Math" w:hAnsi="Cambria Math" w:cs="Inter"/>
              <w:sz w:val="20"/>
              <w:szCs w:val="20"/>
              <w:lang w:val="en" w:bidi="ar-SA"/>
            </w:rPr>
            <m:t>d · sin(θ)                            (2.1)</m:t>
          </m:r>
        </m:oMath>
      </m:oMathPara>
    </w:p>
    <w:p>
      <w:pPr>
        <w:rPr>
          <w:rFonts w:hint="default" w:hAnsi="Cambria Math" w:cs="Inter"/>
          <w:bCs w:val="0"/>
          <w:i w:val="0"/>
          <w:sz w:val="20"/>
          <w:szCs w:val="20"/>
          <w:lang w:val="en" w:bidi="ar-SA"/>
        </w:rPr>
      </w:pPr>
    </w:p>
    <w:p>
      <w:pPr>
        <w:jc w:val="center"/>
        <w:rPr>
          <w:rFonts w:hint="default" w:hAnsi="Cambria Math" w:cs="Inter"/>
          <w:bCs w:val="0"/>
          <w:i w:val="0"/>
          <w:sz w:val="20"/>
          <w:szCs w:val="20"/>
          <w:lang w:val="en" w:eastAsia="zh-CN" w:bidi="ar-SA"/>
        </w:rPr>
      </w:pPr>
      <w:r>
        <w:drawing>
          <wp:inline distT="0" distB="0" distL="114300" distR="114300">
            <wp:extent cx="3512185" cy="1738630"/>
            <wp:effectExtent l="0" t="0" r="3175" b="8890"/>
            <wp:docPr id="13"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true"/>
                    </pic:cNvPicPr>
                  </pic:nvPicPr>
                  <pic:blipFill>
                    <a:blip r:embed="rId6"/>
                    <a:stretch>
                      <a:fillRect/>
                    </a:stretch>
                  </pic:blipFill>
                  <pic:spPr>
                    <a:xfrm>
                      <a:off x="0" y="0"/>
                      <a:ext cx="3512185" cy="1738630"/>
                    </a:xfrm>
                    <a:prstGeom prst="rect">
                      <a:avLst/>
                    </a:prstGeom>
                    <a:noFill/>
                    <a:ln>
                      <a:noFill/>
                    </a:ln>
                  </pic:spPr>
                </pic:pic>
              </a:graphicData>
            </a:graphic>
          </wp:inline>
        </w:drawing>
      </w:r>
    </w:p>
    <w:p>
      <w:pPr>
        <w:jc w:val="center"/>
        <w:rPr>
          <w:rFonts w:hint="default" w:ascii="Inter" w:hAnsi="Inter" w:cs="Inter"/>
          <w:b w:val="0"/>
          <w:i w:val="0"/>
          <w:sz w:val="16"/>
          <w:szCs w:val="16"/>
          <w:lang w:val="en" w:bidi="ar-SA"/>
        </w:rPr>
      </w:pPr>
      <w:r>
        <w:rPr>
          <w:rFonts w:hint="default" w:ascii="Inter" w:hAnsi="Inter" w:cs="Inter"/>
          <w:bCs w:val="0"/>
          <w:i w:val="0"/>
          <w:sz w:val="16"/>
          <w:szCs w:val="16"/>
          <w:lang w:val="en" w:eastAsia="zh-CN" w:bidi="ar-SA"/>
        </w:rPr>
        <w:t xml:space="preserve">Figure 3: geometry for double-slit interference. L &gt;&gt; 0, δ </w:t>
      </w:r>
      <w:r>
        <w:rPr>
          <w:rFonts w:hint="default" w:ascii="Inter" w:hAnsi="Inter" w:cs="Inter"/>
          <w:b w:val="0"/>
          <w:bCs w:val="0"/>
          <w:i w:val="0"/>
          <w:iCs w:val="0"/>
          <w:sz w:val="16"/>
          <w:szCs w:val="16"/>
          <w:lang w:val="en"/>
        </w:rPr>
        <w:t>≈</w:t>
      </w:r>
      <w:r>
        <w:rPr>
          <w:rFonts w:hint="default" w:ascii="Inter" w:hAnsi="Inter" w:cs="Inter"/>
          <w:bCs w:val="0"/>
          <w:i w:val="0"/>
          <w:sz w:val="16"/>
          <w:szCs w:val="16"/>
          <w:lang w:val="en" w:eastAsia="zh-CN" w:bidi="ar-SA"/>
        </w:rPr>
        <w:t xml:space="preserve"> d·</w:t>
      </w:r>
      <w:r>
        <w:rPr>
          <w:rFonts w:hint="default" w:ascii="Inter" w:hAnsi="Inter" w:cs="Inter"/>
          <w:b w:val="0"/>
          <w:i w:val="0"/>
          <w:sz w:val="16"/>
          <w:szCs w:val="16"/>
          <w:lang w:val="en" w:bidi="ar-SA"/>
        </w:rPr>
        <w:t>sin(θ)</w:t>
      </w:r>
    </w:p>
    <w:p>
      <w:pPr>
        <w:jc w:val="center"/>
        <w:rPr>
          <w:rFonts w:hint="default" w:ascii="Inter" w:hAnsi="Inter" w:cs="Inter"/>
          <w:strike w:val="0"/>
          <w:dstrike w:val="0"/>
          <w:sz w:val="16"/>
          <w:szCs w:val="16"/>
          <w:lang w:val="en"/>
        </w:rPr>
      </w:pPr>
      <w:r>
        <w:rPr>
          <w:rFonts w:hint="default" w:ascii="Inter" w:hAnsi="Inter" w:cs="Inter"/>
          <w:strike w:val="0"/>
          <w:dstrike w:val="0"/>
          <w:sz w:val="16"/>
          <w:szCs w:val="16"/>
          <w:lang w:val="en"/>
        </w:rPr>
        <w:t>Source: Mangles et. al, 2021, “Year 1 Laboratory Manual: Diffraction Experiment”, Imperial College</w:t>
      </w:r>
    </w:p>
    <w:p>
      <w:pPr>
        <w:rPr>
          <w:rFonts w:hint="default" w:ascii="Inter" w:hAnsi="Inter" w:cs="Inter"/>
          <w:b w:val="0"/>
          <w:bCs w:val="0"/>
          <w:sz w:val="20"/>
          <w:szCs w:val="20"/>
          <w:lang w:val="en"/>
        </w:rPr>
      </w:pPr>
    </w:p>
    <w:p>
      <w:pPr>
        <w:rPr>
          <w:rFonts w:hint="default" w:ascii="Inter" w:hAnsi="Inter" w:cs="Inter"/>
          <w:i w:val="0"/>
          <w:iCs w:val="0"/>
          <w:vertAlign w:val="baseline"/>
          <w:lang w:val="en"/>
        </w:rPr>
      </w:pPr>
      <w:r>
        <w:rPr>
          <w:rFonts w:hint="default" w:ascii="Inter" w:hAnsi="Inter" w:cs="Inter"/>
          <w:b w:val="0"/>
          <w:bCs w:val="0"/>
          <w:sz w:val="20"/>
          <w:szCs w:val="20"/>
          <w:lang w:val="en"/>
        </w:rPr>
        <w:t xml:space="preserve">Total light amplitude at any given point P on the observation axis is attained as the vector sum of amplitudes originating from both slits, taking into account their phase difference. Thus the positions of total constructive and destructive interference are given by: MAXIMA at </w:t>
      </w:r>
      <w:r>
        <w:rPr>
          <w:rFonts w:hint="default" w:ascii="Inter" w:hAnsi="Inter" w:cs="Inter"/>
          <w:b w:val="0"/>
          <w:bCs w:val="0"/>
          <w:i/>
          <w:iCs/>
          <w:sz w:val="20"/>
          <w:szCs w:val="20"/>
          <w:lang w:val="en"/>
        </w:rPr>
        <w:t>d · sin(θ) = mλ</w:t>
      </w:r>
      <w:r>
        <w:rPr>
          <w:rFonts w:hint="default" w:ascii="Inter" w:hAnsi="Inter" w:cs="Inter"/>
          <w:b w:val="0"/>
          <w:bCs w:val="0"/>
          <w:sz w:val="20"/>
          <w:szCs w:val="20"/>
          <w:lang w:val="en"/>
        </w:rPr>
        <w:t xml:space="preserve">, and MINIMA at </w:t>
      </w:r>
      <w:r>
        <w:rPr>
          <w:rFonts w:hint="default" w:ascii="Inter" w:hAnsi="Inter" w:cs="Inter"/>
          <w:b w:val="0"/>
          <w:bCs w:val="0"/>
          <w:i/>
          <w:iCs/>
          <w:sz w:val="20"/>
          <w:szCs w:val="20"/>
          <w:lang w:val="en"/>
        </w:rPr>
        <w:t>d · sin(θ) = (m+½)λ</w:t>
      </w:r>
      <w:r>
        <w:rPr>
          <w:rFonts w:hint="default" w:ascii="Inter" w:hAnsi="Inter" w:cs="Inter"/>
          <w:b w:val="0"/>
          <w:bCs w:val="0"/>
          <w:sz w:val="20"/>
          <w:szCs w:val="20"/>
          <w:lang w:val="en"/>
        </w:rPr>
        <w:t xml:space="preserve"> respectively, where </w:t>
      </w:r>
      <w:r>
        <w:rPr>
          <w:rFonts w:hint="default" w:ascii="Inter" w:hAnsi="Inter" w:cs="Inter"/>
          <w:i w:val="0"/>
          <w:iCs w:val="0"/>
          <w:vertAlign w:val="baseline"/>
          <w:lang w:val="en"/>
        </w:rPr>
        <w:t>m = ±1, ±2, ±3, etc.</w:t>
      </w:r>
    </w:p>
    <w:p>
      <w:pPr>
        <w:rPr>
          <w:rFonts w:hint="default" w:ascii="Inter" w:hAnsi="Inter" w:cs="Inter"/>
          <w:i w:val="0"/>
          <w:iCs w:val="0"/>
          <w:vertAlign w:val="baseline"/>
          <w:lang w:val="en"/>
        </w:rPr>
      </w:pPr>
    </w:p>
    <w:p>
      <w:pPr>
        <w:rPr>
          <w:rFonts w:hint="default" w:ascii="Inter" w:hAnsi="Inter" w:cs="Inter"/>
          <w:b w:val="0"/>
          <w:bCs w:val="0"/>
          <w:i w:val="0"/>
          <w:iCs w:val="0"/>
          <w:sz w:val="20"/>
          <w:szCs w:val="20"/>
          <w:lang w:val="en"/>
        </w:rPr>
      </w:pPr>
      <w:r>
        <w:rPr>
          <w:rFonts w:hint="default" w:ascii="Inter" w:hAnsi="Inter" w:cs="Inter"/>
          <w:i w:val="0"/>
          <w:iCs w:val="0"/>
          <w:vertAlign w:val="baseline"/>
          <w:lang w:val="en"/>
        </w:rPr>
        <w:t>Yet, since observations will be taken from the focal plane of a lens, we can substitute in our approximation from Fig. 1(b), that sin(</w:t>
      </w:r>
      <w:r>
        <w:rPr>
          <w:rFonts w:hint="default" w:ascii="Inter" w:hAnsi="Inter" w:cs="Inter"/>
          <w:b w:val="0"/>
          <w:bCs w:val="0"/>
          <w:i w:val="0"/>
          <w:iCs w:val="0"/>
          <w:sz w:val="20"/>
          <w:szCs w:val="20"/>
          <w:lang w:val="en"/>
        </w:rPr>
        <w:t>θ) ≈ θ ≈ x/f. Therefore, the position of bright and dark fringes are given by:</w:t>
      </w:r>
    </w:p>
    <w:p>
      <w:pPr>
        <w:rPr>
          <w:rFonts w:hint="default" w:ascii="Inter" w:hAnsi="Inter" w:cs="Inter"/>
          <w:b w:val="0"/>
          <w:bCs w:val="0"/>
          <w:i w:val="0"/>
          <w:iCs w:val="0"/>
          <w:sz w:val="20"/>
          <w:szCs w:val="20"/>
          <w:lang w:val="en"/>
        </w:rPr>
      </w:pPr>
    </w:p>
    <w:p>
      <w:pPr>
        <w:rPr>
          <w:rFonts w:hint="default" w:hAnsi="Cambria Math" w:cs="Inter"/>
          <w:b w:val="0"/>
          <w:bCs w:val="0"/>
          <w:i w:val="0"/>
          <w:iCs w:val="0"/>
          <w:sz w:val="20"/>
          <w:szCs w:val="20"/>
          <w:lang w:val="en" w:eastAsia="zh-CN" w:bidi="ar-SA"/>
        </w:rPr>
      </w:pPr>
      <m:oMathPara>
        <m:oMath>
          <m:r>
            <m:rPr>
              <m:sty m:val="p"/>
            </m:rPr>
            <w:rPr>
              <w:rFonts w:ascii="Cambria Math" w:hAnsi="Cambria Math" w:cs="Inter"/>
              <w:sz w:val="20"/>
              <w:szCs w:val="20"/>
              <w:lang w:val="en" w:eastAsia="zh-CN" w:bidi="ar-SA"/>
            </w:rPr>
            <m:t>M</m:t>
          </m:r>
          <m:r>
            <m:rPr>
              <m:sty m:val="p"/>
            </m:rPr>
            <w:rPr>
              <w:rFonts w:hint="default" w:ascii="Cambria Math" w:hAnsi="Cambria Math" w:cs="Inter"/>
              <w:sz w:val="20"/>
              <w:szCs w:val="20"/>
              <w:lang w:val="en" w:eastAsia="zh-CN" w:bidi="ar-SA"/>
            </w:rPr>
            <m:t xml:space="preserve">AXIMA:            </m:t>
          </m:r>
          <m:sSub>
            <m:sSubPr>
              <m:ctrlPr>
                <w:rPr>
                  <w:rFonts w:hint="default" w:ascii="Cambria Math" w:hAnsi="Cambria Math" w:cs="Inter"/>
                  <w:b w:val="0"/>
                  <w:bCs w:val="0"/>
                  <w:i w:val="0"/>
                  <w:iCs w:val="0"/>
                  <w:sz w:val="20"/>
                  <w:szCs w:val="20"/>
                  <w:lang w:val="en" w:eastAsia="zh-CN" w:bidi="ar-SA"/>
                </w:rPr>
              </m:ctrlPr>
            </m:sSubPr>
            <m:e>
              <m:r>
                <m:rPr>
                  <m:sty m:val="p"/>
                </m:rPr>
                <w:rPr>
                  <w:rFonts w:hint="default" w:ascii="Cambria Math" w:hAnsi="Cambria Math" w:cs="Inter"/>
                  <w:sz w:val="20"/>
                  <w:szCs w:val="20"/>
                  <w:lang w:val="en" w:eastAsia="zh-CN" w:bidi="ar-SA"/>
                </w:rPr>
                <m:t>x</m:t>
              </m:r>
              <m:ctrlPr>
                <w:rPr>
                  <w:rFonts w:hint="default" w:ascii="Cambria Math" w:hAnsi="Cambria Math" w:cs="Inter"/>
                  <w:b w:val="0"/>
                  <w:bCs w:val="0"/>
                  <w:i w:val="0"/>
                  <w:iCs w:val="0"/>
                  <w:sz w:val="20"/>
                  <w:szCs w:val="20"/>
                  <w:lang w:val="en" w:eastAsia="zh-CN" w:bidi="ar-SA"/>
                </w:rPr>
              </m:ctrlPr>
            </m:e>
            <m:sub>
              <m:r>
                <m:rPr>
                  <m:sty m:val="p"/>
                </m:rPr>
                <w:rPr>
                  <w:rFonts w:hint="default" w:ascii="Cambria Math" w:hAnsi="Cambria Math" w:cs="Inter"/>
                  <w:sz w:val="20"/>
                  <w:szCs w:val="20"/>
                  <w:lang w:val="en" w:eastAsia="zh-CN" w:bidi="ar-SA"/>
                </w:rPr>
                <m:t>m</m:t>
              </m:r>
              <m:ctrlPr>
                <w:rPr>
                  <w:rFonts w:hint="default" w:ascii="Cambria Math" w:hAnsi="Cambria Math" w:cs="Inter"/>
                  <w:b w:val="0"/>
                  <w:bCs w:val="0"/>
                  <w:i w:val="0"/>
                  <w:iCs w:val="0"/>
                  <w:sz w:val="20"/>
                  <w:szCs w:val="20"/>
                  <w:lang w:val="en" w:eastAsia="zh-CN" w:bidi="ar-SA"/>
                </w:rPr>
              </m:ctrlPr>
            </m:sub>
          </m:sSub>
          <m:r>
            <m:rPr>
              <m:sty m:val="p"/>
            </m:rPr>
            <w:rPr>
              <w:rFonts w:hint="default" w:ascii="Cambria Math" w:hAnsi="Cambria Math" w:cs="Inter"/>
              <w:sz w:val="20"/>
              <w:szCs w:val="20"/>
              <w:lang w:val="en" w:eastAsia="zh-CN" w:bidi="ar-SA"/>
            </w:rPr>
            <m:t xml:space="preserve"> = m · </m:t>
          </m:r>
          <m:f>
            <m:fPr>
              <m:ctrlPr>
                <w:rPr>
                  <w:rFonts w:hint="default" w:ascii="Cambria Math" w:hAnsi="Cambria Math" w:cs="Inter"/>
                  <w:b w:val="0"/>
                  <w:bCs w:val="0"/>
                  <w:i w:val="0"/>
                  <w:iCs w:val="0"/>
                  <w:sz w:val="20"/>
                  <w:szCs w:val="20"/>
                  <w:lang w:val="en" w:eastAsia="zh-CN" w:bidi="ar-SA"/>
                </w:rPr>
              </m:ctrlPr>
            </m:fPr>
            <m:num>
              <m:r>
                <m:rPr>
                  <m:sty m:val="p"/>
                </m:rPr>
                <w:rPr>
                  <w:rFonts w:hint="default" w:ascii="Cambria Math" w:hAnsi="Cambria Math" w:cs="Inter"/>
                  <w:sz w:val="20"/>
                  <w:szCs w:val="20"/>
                  <w:lang w:val="en" w:eastAsia="zh-CN" w:bidi="ar-SA"/>
                </w:rPr>
                <m:t>λ · f</m:t>
              </m:r>
              <m:ctrlPr>
                <w:rPr>
                  <w:rFonts w:hint="default" w:ascii="Cambria Math" w:hAnsi="Cambria Math" w:cs="Inter"/>
                  <w:b w:val="0"/>
                  <w:bCs w:val="0"/>
                  <w:i w:val="0"/>
                  <w:iCs w:val="0"/>
                  <w:sz w:val="20"/>
                  <w:szCs w:val="20"/>
                  <w:lang w:val="en" w:eastAsia="zh-CN" w:bidi="ar-SA"/>
                </w:rPr>
              </m:ctrlPr>
            </m:num>
            <m:den>
              <m:r>
                <m:rPr>
                  <m:sty m:val="p"/>
                </m:rPr>
                <w:rPr>
                  <w:rFonts w:hint="default" w:ascii="Cambria Math" w:hAnsi="Cambria Math" w:cs="Inter"/>
                  <w:sz w:val="20"/>
                  <w:szCs w:val="20"/>
                  <w:lang w:val="en" w:eastAsia="zh-CN" w:bidi="ar-SA"/>
                </w:rPr>
                <m:t>d</m:t>
              </m:r>
              <m:ctrlPr>
                <w:rPr>
                  <w:rFonts w:hint="default" w:ascii="Cambria Math" w:hAnsi="Cambria Math" w:cs="Inter"/>
                  <w:b w:val="0"/>
                  <w:bCs w:val="0"/>
                  <w:i w:val="0"/>
                  <w:iCs w:val="0"/>
                  <w:sz w:val="20"/>
                  <w:szCs w:val="20"/>
                  <w:lang w:val="en" w:eastAsia="zh-CN" w:bidi="ar-SA"/>
                </w:rPr>
              </m:ctrlPr>
            </m:den>
          </m:f>
          <m:r>
            <m:rPr>
              <m:sty m:val="p"/>
            </m:rPr>
            <w:rPr>
              <w:rFonts w:hint="default" w:ascii="Cambria Math" w:hAnsi="Cambria Math" w:cs="Inter"/>
              <w:sz w:val="20"/>
              <w:szCs w:val="20"/>
              <w:lang w:val="en" w:eastAsia="zh-CN" w:bidi="ar-SA"/>
            </w:rPr>
            <m:t xml:space="preserve">                        (2.2)</m:t>
          </m:r>
        </m:oMath>
      </m:oMathPara>
    </w:p>
    <w:p>
      <w:pPr>
        <w:rPr>
          <w:rFonts w:hint="default" w:hAnsi="Cambria Math" w:cs="Inter"/>
          <w:b w:val="0"/>
          <w:i w:val="0"/>
          <w:sz w:val="20"/>
          <w:szCs w:val="20"/>
          <w:lang w:val="en" w:eastAsia="zh-CN" w:bidi="ar-SA"/>
        </w:rPr>
      </w:pPr>
      <m:oMathPara>
        <m:oMath>
          <m:r>
            <m:rPr>
              <m:sty m:val="p"/>
            </m:rPr>
            <w:rPr>
              <w:rFonts w:ascii="Cambria Math" w:hAnsi="Cambria Math" w:cs="Inter"/>
              <w:sz w:val="20"/>
              <w:szCs w:val="20"/>
              <w:lang w:val="en" w:eastAsia="zh-CN" w:bidi="ar-SA"/>
            </w:rPr>
            <m:t>M</m:t>
          </m:r>
          <m:r>
            <m:rPr>
              <m:sty m:val="p"/>
            </m:rPr>
            <w:rPr>
              <w:rFonts w:hint="default" w:ascii="Cambria Math" w:hAnsi="Cambria Math" w:cs="Inter"/>
              <w:sz w:val="20"/>
              <w:szCs w:val="20"/>
              <w:lang w:val="en" w:eastAsia="zh-CN" w:bidi="ar-SA"/>
            </w:rPr>
            <m:t xml:space="preserve">INIMA:            </m:t>
          </m:r>
          <m:sSub>
            <m:sSubPr>
              <m:ctrlPr>
                <w:rPr>
                  <w:rFonts w:hint="default" w:ascii="Cambria Math" w:hAnsi="Cambria Math" w:cs="Inter"/>
                  <w:b w:val="0"/>
                  <w:bCs w:val="0"/>
                  <w:i w:val="0"/>
                  <w:iCs w:val="0"/>
                  <w:sz w:val="20"/>
                  <w:szCs w:val="20"/>
                  <w:lang w:val="en" w:eastAsia="zh-CN" w:bidi="ar-SA"/>
                </w:rPr>
              </m:ctrlPr>
            </m:sSubPr>
            <m:e>
              <m:r>
                <m:rPr>
                  <m:sty m:val="p"/>
                </m:rPr>
                <w:rPr>
                  <w:rFonts w:hint="default" w:ascii="Cambria Math" w:hAnsi="Cambria Math" w:cs="Inter"/>
                  <w:sz w:val="20"/>
                  <w:szCs w:val="20"/>
                  <w:lang w:val="en" w:eastAsia="zh-CN" w:bidi="ar-SA"/>
                </w:rPr>
                <m:t>x</m:t>
              </m:r>
              <m:ctrlPr>
                <w:rPr>
                  <w:rFonts w:hint="default" w:ascii="Cambria Math" w:hAnsi="Cambria Math" w:cs="Inter"/>
                  <w:b w:val="0"/>
                  <w:bCs w:val="0"/>
                  <w:i w:val="0"/>
                  <w:iCs w:val="0"/>
                  <w:sz w:val="20"/>
                  <w:szCs w:val="20"/>
                  <w:lang w:val="en" w:eastAsia="zh-CN" w:bidi="ar-SA"/>
                </w:rPr>
              </m:ctrlPr>
            </m:e>
            <m:sub>
              <m:r>
                <m:rPr>
                  <m:sty m:val="p"/>
                </m:rPr>
                <w:rPr>
                  <w:rFonts w:hint="default" w:ascii="Cambria Math" w:hAnsi="Cambria Math" w:cs="Inter"/>
                  <w:sz w:val="20"/>
                  <w:szCs w:val="20"/>
                  <w:lang w:val="en" w:eastAsia="zh-CN" w:bidi="ar-SA"/>
                </w:rPr>
                <m:t>m</m:t>
              </m:r>
              <m:ctrlPr>
                <w:rPr>
                  <w:rFonts w:hint="default" w:ascii="Cambria Math" w:hAnsi="Cambria Math" w:cs="Inter"/>
                  <w:b w:val="0"/>
                  <w:bCs w:val="0"/>
                  <w:i w:val="0"/>
                  <w:iCs w:val="0"/>
                  <w:sz w:val="20"/>
                  <w:szCs w:val="20"/>
                  <w:lang w:val="en" w:eastAsia="zh-CN" w:bidi="ar-SA"/>
                </w:rPr>
              </m:ctrlPr>
            </m:sub>
          </m:sSub>
          <m:r>
            <m:rPr>
              <m:sty m:val="p"/>
            </m:rPr>
            <w:rPr>
              <w:rFonts w:hint="default" w:ascii="Cambria Math" w:hAnsi="Cambria Math" w:cs="Inter"/>
              <w:sz w:val="20"/>
              <w:szCs w:val="20"/>
              <w:lang w:val="en" w:eastAsia="zh-CN" w:bidi="ar-SA"/>
            </w:rPr>
            <m:t xml:space="preserve"> = (m+</m:t>
          </m:r>
          <m:f>
            <m:fPr>
              <m:ctrlPr>
                <w:rPr>
                  <w:rFonts w:hint="default" w:ascii="Cambria Math" w:hAnsi="Cambria Math" w:cs="Inter"/>
                  <w:b w:val="0"/>
                  <w:i w:val="0"/>
                  <w:sz w:val="20"/>
                  <w:szCs w:val="20"/>
                  <w:lang w:val="en" w:eastAsia="zh-CN" w:bidi="ar-SA"/>
                </w:rPr>
              </m:ctrlPr>
            </m:fPr>
            <m:num>
              <m:r>
                <m:rPr>
                  <m:sty m:val="p"/>
                </m:rPr>
                <w:rPr>
                  <w:rFonts w:hint="default" w:ascii="Cambria Math" w:hAnsi="Cambria Math" w:cs="Inter"/>
                  <w:sz w:val="20"/>
                  <w:szCs w:val="20"/>
                  <w:lang w:val="en" w:eastAsia="zh-CN" w:bidi="ar-SA"/>
                </w:rPr>
                <m:t>1</m:t>
              </m:r>
              <m:ctrlPr>
                <w:rPr>
                  <w:rFonts w:hint="default" w:ascii="Cambria Math" w:hAnsi="Cambria Math" w:cs="Inter"/>
                  <w:b w:val="0"/>
                  <w:i w:val="0"/>
                  <w:sz w:val="20"/>
                  <w:szCs w:val="20"/>
                  <w:lang w:val="en" w:eastAsia="zh-CN" w:bidi="ar-SA"/>
                </w:rPr>
              </m:ctrlPr>
            </m:num>
            <m:den>
              <m:r>
                <m:rPr>
                  <m:sty m:val="p"/>
                </m:rPr>
                <w:rPr>
                  <w:rFonts w:hint="default" w:ascii="Cambria Math" w:hAnsi="Cambria Math" w:cs="Inter"/>
                  <w:sz w:val="20"/>
                  <w:szCs w:val="20"/>
                  <w:lang w:val="en" w:eastAsia="zh-CN" w:bidi="ar-SA"/>
                </w:rPr>
                <m:t>2</m:t>
              </m:r>
              <m:ctrlPr>
                <w:rPr>
                  <w:rFonts w:hint="default" w:ascii="Cambria Math" w:hAnsi="Cambria Math" w:cs="Inter"/>
                  <w:b w:val="0"/>
                  <w:i w:val="0"/>
                  <w:sz w:val="20"/>
                  <w:szCs w:val="20"/>
                  <w:lang w:val="en" w:eastAsia="zh-CN" w:bidi="ar-SA"/>
                </w:rPr>
              </m:ctrlPr>
            </m:den>
          </m:f>
          <m:r>
            <m:rPr>
              <m:sty m:val="p"/>
            </m:rPr>
            <w:rPr>
              <w:rFonts w:hint="default" w:ascii="Cambria Math" w:hAnsi="Cambria Math" w:cs="Inter"/>
              <w:sz w:val="20"/>
              <w:szCs w:val="20"/>
              <w:lang w:val="en" w:eastAsia="zh-CN" w:bidi="ar-SA"/>
            </w:rPr>
            <m:t xml:space="preserve">) · </m:t>
          </m:r>
          <m:f>
            <m:fPr>
              <m:ctrlPr>
                <w:rPr>
                  <w:rFonts w:hint="default" w:ascii="Cambria Math" w:hAnsi="Cambria Math" w:cs="Inter"/>
                  <w:b w:val="0"/>
                  <w:bCs w:val="0"/>
                  <w:i w:val="0"/>
                  <w:iCs w:val="0"/>
                  <w:sz w:val="20"/>
                  <w:szCs w:val="20"/>
                  <w:lang w:val="en" w:eastAsia="zh-CN" w:bidi="ar-SA"/>
                </w:rPr>
              </m:ctrlPr>
            </m:fPr>
            <m:num>
              <m:r>
                <m:rPr>
                  <m:sty m:val="p"/>
                </m:rPr>
                <w:rPr>
                  <w:rFonts w:hint="default" w:ascii="Cambria Math" w:hAnsi="Cambria Math" w:cs="Inter"/>
                  <w:sz w:val="20"/>
                  <w:szCs w:val="20"/>
                  <w:lang w:val="en" w:eastAsia="zh-CN" w:bidi="ar-SA"/>
                </w:rPr>
                <m:t>λ · f</m:t>
              </m:r>
              <m:ctrlPr>
                <w:rPr>
                  <w:rFonts w:hint="default" w:ascii="Cambria Math" w:hAnsi="Cambria Math" w:cs="Inter"/>
                  <w:b w:val="0"/>
                  <w:bCs w:val="0"/>
                  <w:i w:val="0"/>
                  <w:iCs w:val="0"/>
                  <w:sz w:val="20"/>
                  <w:szCs w:val="20"/>
                  <w:lang w:val="en" w:eastAsia="zh-CN" w:bidi="ar-SA"/>
                </w:rPr>
              </m:ctrlPr>
            </m:num>
            <m:den>
              <m:r>
                <m:rPr>
                  <m:sty m:val="p"/>
                </m:rPr>
                <w:rPr>
                  <w:rFonts w:hint="default" w:ascii="Cambria Math" w:hAnsi="Cambria Math" w:cs="Inter"/>
                  <w:sz w:val="20"/>
                  <w:szCs w:val="20"/>
                  <w:lang w:val="en" w:eastAsia="zh-CN" w:bidi="ar-SA"/>
                </w:rPr>
                <m:t>d</m:t>
              </m:r>
              <m:ctrlPr>
                <w:rPr>
                  <w:rFonts w:hint="default" w:ascii="Cambria Math" w:hAnsi="Cambria Math" w:cs="Inter"/>
                  <w:b w:val="0"/>
                  <w:bCs w:val="0"/>
                  <w:i w:val="0"/>
                  <w:iCs w:val="0"/>
                  <w:sz w:val="20"/>
                  <w:szCs w:val="20"/>
                  <w:lang w:val="en" w:eastAsia="zh-CN" w:bidi="ar-SA"/>
                </w:rPr>
              </m:ctrlPr>
            </m:den>
          </m:f>
          <m:r>
            <m:rPr>
              <m:sty m:val="p"/>
            </m:rPr>
            <w:rPr>
              <w:rFonts w:hint="default" w:ascii="Cambria Math" w:hAnsi="Cambria Math" w:cs="Inter"/>
              <w:sz w:val="20"/>
              <w:szCs w:val="20"/>
              <w:lang w:val="en" w:eastAsia="zh-CN" w:bidi="ar-SA"/>
            </w:rPr>
            <m:t xml:space="preserve">            (2.3)</m:t>
          </m:r>
        </m:oMath>
      </m:oMathPara>
    </w:p>
    <w:p>
      <w:pPr>
        <w:rPr>
          <w:rFonts w:hint="default" w:hAnsi="Cambria Math" w:cs="Inter"/>
          <w:b w:val="0"/>
          <w:i w:val="0"/>
          <w:sz w:val="20"/>
          <w:szCs w:val="20"/>
          <w:lang w:val="en" w:eastAsia="zh-CN" w:bidi="ar-SA"/>
        </w:rPr>
      </w:pPr>
    </w:p>
    <w:p>
      <w:pPr>
        <w:rPr>
          <w:rFonts w:hint="default" w:ascii="Inter" w:hAnsi="Inter" w:cs="Inter"/>
          <w:b w:val="0"/>
          <w:i w:val="0"/>
          <w:sz w:val="20"/>
          <w:szCs w:val="20"/>
          <w:lang w:val="en" w:eastAsia="zh-CN" w:bidi="ar-SA"/>
        </w:rPr>
      </w:pPr>
      <w:r>
        <w:rPr>
          <w:rFonts w:hint="default" w:ascii="Inter" w:hAnsi="Inter" w:cs="Inter"/>
          <w:b w:val="0"/>
          <w:i w:val="0"/>
          <w:sz w:val="20"/>
          <w:szCs w:val="20"/>
          <w:lang w:val="en" w:eastAsia="zh-CN" w:bidi="ar-SA"/>
        </w:rPr>
        <w:t xml:space="preserve">It follows that the spacing between successive maxima or minima is given by λf/d . Given idealised slits (of negligible width), the intensity distribution of the double slit interference pattern for small angles </w:t>
      </w:r>
      <w:r>
        <w:rPr>
          <w:rFonts w:hint="default" w:ascii="Inter" w:hAnsi="Inter" w:cs="Inter"/>
          <w:b w:val="0"/>
          <w:i/>
          <w:iCs/>
          <w:sz w:val="20"/>
          <w:szCs w:val="20"/>
          <w:u w:val="none"/>
          <w:lang w:val="en" w:eastAsia="zh-CN" w:bidi="ar-SA"/>
        </w:rPr>
        <w:t>(in radians)</w:t>
      </w:r>
      <w:r>
        <w:rPr>
          <w:rFonts w:hint="default" w:ascii="Inter" w:hAnsi="Inter" w:cs="Inter"/>
          <w:b w:val="0"/>
          <w:i w:val="0"/>
          <w:sz w:val="20"/>
          <w:szCs w:val="20"/>
          <w:lang w:val="en" w:eastAsia="zh-CN" w:bidi="ar-SA"/>
        </w:rPr>
        <w:t xml:space="preserve"> is given by:</w:t>
      </w:r>
    </w:p>
    <w:p>
      <w:pPr>
        <w:rPr>
          <w:rFonts w:hint="default" w:ascii="Inter" w:hAnsi="Inter" w:cs="Inter"/>
          <w:b w:val="0"/>
          <w:i w:val="0"/>
          <w:sz w:val="20"/>
          <w:szCs w:val="20"/>
          <w:lang w:val="en" w:eastAsia="zh-CN" w:bidi="ar-SA"/>
        </w:rPr>
      </w:pPr>
    </w:p>
    <w:p>
      <w:pPr>
        <w:rPr>
          <w:rFonts w:hint="default" w:hAnsi="Cambria Math" w:cs="Inter"/>
          <w:b w:val="0"/>
          <w:bCs w:val="0"/>
          <w:i w:val="0"/>
          <w:sz w:val="20"/>
          <w:szCs w:val="20"/>
          <w:lang w:val="en" w:eastAsia="zh-CN" w:bidi="ar-SA"/>
        </w:rPr>
      </w:pPr>
      <m:oMathPara>
        <m:oMath>
          <m:r>
            <m:rPr>
              <m:sty m:val="p"/>
            </m:rPr>
            <w:rPr>
              <w:rFonts w:hint="default" w:ascii="Cambria Math" w:hAnsi="Cambria Math" w:cs="Inter"/>
              <w:sz w:val="20"/>
              <w:szCs w:val="20"/>
              <w:lang w:val="en" w:eastAsia="zh-CN" w:bidi="ar-SA"/>
            </w:rPr>
            <m:t xml:space="preserve">                              </m:t>
          </m:r>
          <m:r>
            <m:rPr>
              <m:sty m:val="p"/>
            </m:rPr>
            <w:rPr>
              <w:rFonts w:ascii="Cambria Math" w:hAnsi="Cambria Math" w:cs="Inter"/>
              <w:sz w:val="20"/>
              <w:szCs w:val="20"/>
              <w:lang w:val="en" w:eastAsia="zh-CN" w:bidi="ar-SA"/>
            </w:rPr>
            <m:t>I</m:t>
          </m:r>
          <m:r>
            <m:rPr>
              <m:sty m:val="p"/>
            </m:rPr>
            <w:rPr>
              <w:rFonts w:hint="default" w:ascii="Cambria Math" w:hAnsi="Cambria Math" w:cs="Inter"/>
              <w:sz w:val="20"/>
              <w:szCs w:val="20"/>
              <w:lang w:val="en" w:eastAsia="zh-CN" w:bidi="ar-SA"/>
            </w:rPr>
            <m:t>(x) = 4</m:t>
          </m:r>
          <m:sSub>
            <m:sSubPr>
              <m:ctrlPr>
                <w:rPr>
                  <w:rFonts w:hint="default" w:ascii="Cambria Math" w:hAnsi="Cambria Math" w:cs="Inter"/>
                  <w:b w:val="0"/>
                  <w:bCs w:val="0"/>
                  <w:i w:val="0"/>
                  <w:sz w:val="20"/>
                  <w:szCs w:val="20"/>
                  <w:lang w:val="en" w:eastAsia="zh-CN" w:bidi="ar-SA"/>
                </w:rPr>
              </m:ctrlPr>
            </m:sSubPr>
            <m:e>
              <m:r>
                <m:rPr>
                  <m:sty m:val="p"/>
                </m:rPr>
                <w:rPr>
                  <w:rFonts w:hint="default" w:ascii="Cambria Math" w:hAnsi="Cambria Math" w:cs="Inter"/>
                  <w:sz w:val="20"/>
                  <w:szCs w:val="20"/>
                  <w:lang w:val="en" w:eastAsia="zh-CN" w:bidi="ar-SA"/>
                </w:rPr>
                <m:t>I</m:t>
              </m:r>
              <m:ctrlPr>
                <w:rPr>
                  <w:rFonts w:hint="default" w:ascii="Cambria Math" w:hAnsi="Cambria Math" w:cs="Inter"/>
                  <w:b w:val="0"/>
                  <w:bCs w:val="0"/>
                  <w:i w:val="0"/>
                  <w:sz w:val="20"/>
                  <w:szCs w:val="20"/>
                  <w:lang w:val="en" w:eastAsia="zh-CN" w:bidi="ar-SA"/>
                </w:rPr>
              </m:ctrlPr>
            </m:e>
            <m:sub>
              <m:r>
                <m:rPr>
                  <m:sty m:val="p"/>
                </m:rPr>
                <w:rPr>
                  <w:rFonts w:hint="default" w:ascii="Cambria Math" w:hAnsi="Cambria Math" w:cs="Inter"/>
                  <w:sz w:val="20"/>
                  <w:szCs w:val="20"/>
                  <w:lang w:val="en" w:eastAsia="zh-CN" w:bidi="ar-SA"/>
                </w:rPr>
                <m:t>0</m:t>
              </m:r>
              <m:ctrlPr>
                <w:rPr>
                  <w:rFonts w:hint="default" w:ascii="Cambria Math" w:hAnsi="Cambria Math" w:cs="Inter"/>
                  <w:b w:val="0"/>
                  <w:bCs w:val="0"/>
                  <w:i w:val="0"/>
                  <w:sz w:val="20"/>
                  <w:szCs w:val="20"/>
                  <w:lang w:val="en" w:eastAsia="zh-CN" w:bidi="ar-SA"/>
                </w:rPr>
              </m:ctrlPr>
            </m:sub>
          </m:sSub>
          <m:r>
            <m:rPr>
              <m:sty m:val="p"/>
            </m:rPr>
            <w:rPr>
              <w:rFonts w:hint="default" w:ascii="Cambria Math" w:hAnsi="Cambria Math" w:cs="Inter"/>
              <w:sz w:val="20"/>
              <w:szCs w:val="20"/>
              <w:lang w:val="en" w:eastAsia="zh-CN" w:bidi="ar-SA"/>
            </w:rPr>
            <m:t xml:space="preserve"> · cos²(</m:t>
          </m:r>
          <m:f>
            <m:fPr>
              <m:ctrlPr>
                <w:rPr>
                  <w:rFonts w:hint="default" w:ascii="Cambria Math" w:hAnsi="Cambria Math" w:cs="Inter"/>
                  <w:b w:val="0"/>
                  <w:bCs w:val="0"/>
                  <w:i w:val="0"/>
                  <w:sz w:val="20"/>
                  <w:szCs w:val="20"/>
                  <w:lang w:val="en" w:eastAsia="zh-CN" w:bidi="ar-SA"/>
                </w:rPr>
              </m:ctrlPr>
            </m:fPr>
            <m:num>
              <m:r>
                <m:rPr>
                  <m:sty m:val="p"/>
                </m:rPr>
                <w:rPr>
                  <w:rFonts w:hint="default" w:ascii="Cambria Math" w:hAnsi="Cambria Math" w:cs="Inter"/>
                  <w:sz w:val="20"/>
                  <w:szCs w:val="20"/>
                  <w:lang w:val="en" w:eastAsia="zh-CN" w:bidi="ar-SA"/>
                </w:rPr>
                <m:t>π · d · x</m:t>
              </m:r>
              <m:ctrlPr>
                <w:rPr>
                  <w:rFonts w:hint="default" w:ascii="Cambria Math" w:hAnsi="Cambria Math" w:cs="Inter"/>
                  <w:b w:val="0"/>
                  <w:bCs w:val="0"/>
                  <w:i w:val="0"/>
                  <w:sz w:val="20"/>
                  <w:szCs w:val="20"/>
                  <w:lang w:val="en" w:eastAsia="zh-CN" w:bidi="ar-SA"/>
                </w:rPr>
              </m:ctrlPr>
            </m:num>
            <m:den>
              <m:r>
                <m:rPr>
                  <m:sty m:val="p"/>
                </m:rPr>
                <w:rPr>
                  <w:rFonts w:hint="default" w:ascii="Cambria Math" w:hAnsi="Cambria Math" w:cs="Inter"/>
                  <w:sz w:val="20"/>
                  <w:szCs w:val="20"/>
                  <w:lang w:val="en" w:eastAsia="zh-CN" w:bidi="ar-SA"/>
                </w:rPr>
                <m:t>λ · f</m:t>
              </m:r>
              <m:ctrlPr>
                <w:rPr>
                  <w:rFonts w:hint="default" w:ascii="Cambria Math" w:hAnsi="Cambria Math" w:cs="Inter"/>
                  <w:b w:val="0"/>
                  <w:bCs w:val="0"/>
                  <w:i w:val="0"/>
                  <w:sz w:val="20"/>
                  <w:szCs w:val="20"/>
                  <w:lang w:val="en" w:eastAsia="zh-CN" w:bidi="ar-SA"/>
                </w:rPr>
              </m:ctrlPr>
            </m:den>
          </m:f>
          <m:r>
            <m:rPr>
              <m:sty m:val="p"/>
            </m:rPr>
            <w:rPr>
              <w:rFonts w:hint="default" w:ascii="Cambria Math" w:hAnsi="Cambria Math" w:cs="Inter"/>
              <w:sz w:val="20"/>
              <w:szCs w:val="20"/>
              <w:lang w:val="en" w:eastAsia="zh-CN" w:bidi="ar-SA"/>
            </w:rPr>
            <m:t>)              (2.4)</m:t>
          </m:r>
        </m:oMath>
      </m:oMathPara>
    </w:p>
    <w:p>
      <w:pPr>
        <w:rPr>
          <w:rFonts w:hint="default" w:ascii="Inter" w:hAnsi="Inter" w:cs="Inter"/>
          <w:b/>
          <w:bCs/>
          <w:sz w:val="20"/>
          <w:szCs w:val="20"/>
          <w:lang w:val="en"/>
        </w:rPr>
      </w:pPr>
    </w:p>
    <w:p>
      <w:pPr>
        <w:rPr>
          <w:rFonts w:hint="default" w:ascii="Inter" w:hAnsi="Inter" w:cs="Inter"/>
          <w:b w:val="0"/>
          <w:bCs w:val="0"/>
          <w:sz w:val="20"/>
          <w:szCs w:val="20"/>
          <w:vertAlign w:val="baseline"/>
          <w:lang w:val="en"/>
        </w:rPr>
      </w:pPr>
      <w:r>
        <w:rPr>
          <w:rFonts w:hint="default" w:ascii="Inter" w:hAnsi="Inter" w:cs="Inter"/>
          <w:b w:val="0"/>
          <w:bCs w:val="0"/>
          <w:sz w:val="20"/>
          <w:szCs w:val="20"/>
          <w:lang w:val="en"/>
        </w:rPr>
        <w:t>where I</w:t>
      </w:r>
      <w:r>
        <w:rPr>
          <w:rFonts w:hint="default" w:ascii="Inter" w:hAnsi="Inter" w:cs="Inter"/>
          <w:b w:val="0"/>
          <w:bCs w:val="0"/>
          <w:sz w:val="20"/>
          <w:szCs w:val="20"/>
          <w:vertAlign w:val="subscript"/>
          <w:lang w:val="en"/>
        </w:rPr>
        <w:t>0</w:t>
      </w:r>
      <w:r>
        <w:rPr>
          <w:rFonts w:hint="default" w:ascii="Inter" w:hAnsi="Inter" w:cs="Inter"/>
          <w:b w:val="0"/>
          <w:bCs w:val="0"/>
          <w:sz w:val="20"/>
          <w:szCs w:val="20"/>
          <w:vertAlign w:val="baseline"/>
          <w:lang w:val="en"/>
        </w:rPr>
        <w:t xml:space="preserve"> represents intensity due to a single source, which is assumed to be uniform across the detector. </w:t>
      </w:r>
    </w:p>
    <w:p>
      <w:pPr>
        <w:rPr>
          <w:rFonts w:hint="default" w:ascii="Inter" w:hAnsi="Inter" w:cs="Inter"/>
          <w:b w:val="0"/>
          <w:bCs w:val="0"/>
          <w:sz w:val="20"/>
          <w:szCs w:val="20"/>
          <w:vertAlign w:val="baseline"/>
          <w:lang w:val="en"/>
        </w:rPr>
      </w:pPr>
    </w:p>
    <w:p>
      <w:pPr>
        <w:rPr>
          <w:rFonts w:hint="default" w:ascii="Inter" w:hAnsi="Inter" w:cs="Inter"/>
          <w:b w:val="0"/>
          <w:bCs w:val="0"/>
          <w:i w:val="0"/>
          <w:iCs w:val="0"/>
          <w:sz w:val="20"/>
          <w:szCs w:val="20"/>
          <w:vertAlign w:val="baseline"/>
          <w:lang w:val="en"/>
        </w:rPr>
      </w:pPr>
      <w:r>
        <w:rPr>
          <w:rFonts w:hint="default" w:ascii="Inter" w:hAnsi="Inter" w:cs="Inter"/>
          <w:b w:val="0"/>
          <w:bCs w:val="0"/>
          <w:sz w:val="20"/>
          <w:szCs w:val="20"/>
          <w:vertAlign w:val="baseline"/>
          <w:lang w:val="en"/>
        </w:rPr>
        <w:t xml:space="preserve">When slits have a finite width </w:t>
      </w:r>
      <w:r>
        <w:rPr>
          <w:rFonts w:hint="default" w:ascii="Inter" w:hAnsi="Inter" w:cs="Inter"/>
          <w:b w:val="0"/>
          <w:bCs w:val="0"/>
          <w:i/>
          <w:iCs/>
          <w:sz w:val="20"/>
          <w:szCs w:val="20"/>
          <w:vertAlign w:val="baseline"/>
          <w:lang w:val="en"/>
        </w:rPr>
        <w:t>a</w:t>
      </w:r>
      <w:r>
        <w:rPr>
          <w:rFonts w:hint="default" w:ascii="Inter" w:hAnsi="Inter" w:cs="Inter"/>
          <w:b w:val="0"/>
          <w:bCs w:val="0"/>
          <w:i w:val="0"/>
          <w:iCs w:val="0"/>
          <w:sz w:val="20"/>
          <w:szCs w:val="20"/>
          <w:vertAlign w:val="baseline"/>
          <w:lang w:val="en"/>
        </w:rPr>
        <w:t xml:space="preserve">, and </w:t>
      </w:r>
      <w:r>
        <w:rPr>
          <w:rFonts w:hint="default" w:ascii="Inter" w:hAnsi="Inter" w:cs="Inter"/>
          <w:b w:val="0"/>
          <w:bCs w:val="0"/>
          <w:i/>
          <w:iCs/>
          <w:sz w:val="20"/>
          <w:szCs w:val="20"/>
          <w:vertAlign w:val="baseline"/>
          <w:lang w:val="en"/>
        </w:rPr>
        <w:t>d</w:t>
      </w:r>
      <w:r>
        <w:rPr>
          <w:rFonts w:hint="default" w:ascii="Inter" w:hAnsi="Inter" w:cs="Inter"/>
          <w:b w:val="0"/>
          <w:bCs w:val="0"/>
          <w:i w:val="0"/>
          <w:iCs w:val="0"/>
          <w:sz w:val="20"/>
          <w:szCs w:val="20"/>
          <w:vertAlign w:val="baseline"/>
          <w:lang w:val="en"/>
        </w:rPr>
        <w:t xml:space="preserve"> is slit separation, we find that the intensity is equal to the product of a single slit distribution (1.1) and that of a double slit (2.4):</w:t>
      </w:r>
    </w:p>
    <w:p>
      <w:pPr>
        <w:rPr>
          <w:rFonts w:hint="default" w:ascii="Inter" w:hAnsi="Inter" w:cs="Inter"/>
          <w:b w:val="0"/>
          <w:bCs w:val="0"/>
          <w:i w:val="0"/>
          <w:iCs w:val="0"/>
          <w:sz w:val="20"/>
          <w:szCs w:val="20"/>
          <w:vertAlign w:val="baseline"/>
          <w:lang w:val="en" w:eastAsia="zh-CN"/>
        </w:rPr>
      </w:pPr>
    </w:p>
    <w:p>
      <w:pPr>
        <w:rPr>
          <w:rFonts w:hint="default" w:hAnsi="Cambria Math" w:cs="Inter"/>
          <w:b w:val="0"/>
          <w:bCs w:val="0"/>
          <w:i w:val="0"/>
          <w:sz w:val="20"/>
          <w:szCs w:val="20"/>
          <w:lang w:val="en" w:eastAsia="zh-CN" w:bidi="ar-SA"/>
        </w:rPr>
      </w:pPr>
      <m:oMathPara>
        <m:oMath>
          <m:r>
            <m:rPr>
              <m:sty m:val="p"/>
            </m:rPr>
            <w:rPr>
              <w:rFonts w:hint="default" w:ascii="Cambria Math" w:hAnsi="Cambria Math" w:cs="Inter"/>
              <w:sz w:val="20"/>
              <w:szCs w:val="20"/>
              <w:lang w:val="en" w:eastAsia="zh-CN" w:bidi="ar-SA"/>
            </w:rPr>
            <m:t xml:space="preserve">                   </m:t>
          </m:r>
          <m:r>
            <m:rPr>
              <m:sty m:val="p"/>
            </m:rPr>
            <w:rPr>
              <w:rFonts w:ascii="Cambria Math" w:hAnsi="Cambria Math" w:cs="Inter"/>
              <w:sz w:val="20"/>
              <w:szCs w:val="20"/>
              <w:lang w:val="en" w:eastAsia="zh-CN" w:bidi="ar-SA"/>
            </w:rPr>
            <m:t>I</m:t>
          </m:r>
          <m:r>
            <m:rPr>
              <m:sty m:val="p"/>
            </m:rPr>
            <w:rPr>
              <w:rFonts w:hint="default" w:ascii="Cambria Math" w:hAnsi="Cambria Math" w:cs="Inter"/>
              <w:sz w:val="20"/>
              <w:szCs w:val="20"/>
              <w:lang w:val="en" w:eastAsia="zh-CN" w:bidi="ar-SA"/>
            </w:rPr>
            <m:t>(x) = 4</m:t>
          </m:r>
          <m:sSub>
            <m:sSubPr>
              <m:ctrlPr>
                <w:rPr>
                  <w:rFonts w:hint="default" w:ascii="Cambria Math" w:hAnsi="Cambria Math" w:cs="Inter"/>
                  <w:b w:val="0"/>
                  <w:bCs w:val="0"/>
                  <w:i w:val="0"/>
                  <w:sz w:val="20"/>
                  <w:szCs w:val="20"/>
                  <w:lang w:val="en" w:eastAsia="zh-CN" w:bidi="ar-SA"/>
                </w:rPr>
              </m:ctrlPr>
            </m:sSubPr>
            <m:e>
              <m:r>
                <m:rPr>
                  <m:sty m:val="p"/>
                </m:rPr>
                <w:rPr>
                  <w:rFonts w:hint="default" w:ascii="Cambria Math" w:hAnsi="Cambria Math" w:cs="Inter"/>
                  <w:sz w:val="20"/>
                  <w:szCs w:val="20"/>
                  <w:lang w:val="en" w:eastAsia="zh-CN" w:bidi="ar-SA"/>
                </w:rPr>
                <m:t>I</m:t>
              </m:r>
              <m:ctrlPr>
                <w:rPr>
                  <w:rFonts w:hint="default" w:ascii="Cambria Math" w:hAnsi="Cambria Math" w:cs="Inter"/>
                  <w:b w:val="0"/>
                  <w:bCs w:val="0"/>
                  <w:i w:val="0"/>
                  <w:sz w:val="20"/>
                  <w:szCs w:val="20"/>
                  <w:lang w:val="en" w:eastAsia="zh-CN" w:bidi="ar-SA"/>
                </w:rPr>
              </m:ctrlPr>
            </m:e>
            <m:sub>
              <m:r>
                <m:rPr>
                  <m:sty m:val="p"/>
                </m:rPr>
                <w:rPr>
                  <w:rFonts w:hint="default" w:ascii="Cambria Math" w:hAnsi="Cambria Math" w:cs="Inter"/>
                  <w:sz w:val="20"/>
                  <w:szCs w:val="20"/>
                  <w:lang w:val="en" w:eastAsia="zh-CN" w:bidi="ar-SA"/>
                </w:rPr>
                <m:t>0</m:t>
              </m:r>
              <m:ctrlPr>
                <w:rPr>
                  <w:rFonts w:hint="default" w:ascii="Cambria Math" w:hAnsi="Cambria Math" w:cs="Inter"/>
                  <w:b w:val="0"/>
                  <w:bCs w:val="0"/>
                  <w:i w:val="0"/>
                  <w:sz w:val="20"/>
                  <w:szCs w:val="20"/>
                  <w:lang w:val="en" w:eastAsia="zh-CN" w:bidi="ar-SA"/>
                </w:rPr>
              </m:ctrlPr>
            </m:sub>
          </m:sSub>
          <m:r>
            <m:rPr>
              <m:sty m:val="p"/>
            </m:rPr>
            <w:rPr>
              <w:rFonts w:hint="default" w:ascii="Cambria Math" w:hAnsi="Cambria Math" w:cs="Inter"/>
              <w:sz w:val="20"/>
              <w:szCs w:val="20"/>
              <w:lang w:val="en" w:eastAsia="zh-CN" w:bidi="ar-SA"/>
            </w:rPr>
            <m:t xml:space="preserve"> ·</m:t>
          </m:r>
          <m:sSup>
            <m:sSupPr>
              <m:ctrlPr>
                <w:rPr>
                  <w:rFonts w:hint="default" w:ascii="Cambria Math" w:hAnsi="Cambria Math" w:cs="Inter"/>
                  <w:b w:val="0"/>
                  <w:i w:val="0"/>
                  <w:sz w:val="20"/>
                  <w:szCs w:val="20"/>
                  <w:lang w:val="en" w:eastAsia="zh-CN" w:bidi="ar-SA"/>
                </w:rPr>
              </m:ctrlPr>
            </m:sSupPr>
            <m:e>
              <m:r>
                <m:rPr>
                  <m:sty m:val="p"/>
                </m:rPr>
                <w:rPr>
                  <w:rFonts w:hint="default" w:ascii="Cambria Math" w:hAnsi="Cambria Math" w:cs="Inter"/>
                  <w:sz w:val="20"/>
                  <w:szCs w:val="20"/>
                  <w:lang w:val="en" w:eastAsia="zh-CN" w:bidi="ar-SA"/>
                </w:rPr>
                <m:t xml:space="preserve"> </m:t>
              </m:r>
              <m:d>
                <m:dPr>
                  <m:begChr m:val="["/>
                  <m:endChr m:val="]"/>
                  <m:ctrlPr>
                    <w:rPr>
                      <w:rFonts w:hint="default" w:ascii="Cambria Math" w:hAnsi="Cambria Math" w:cs="Inter"/>
                      <w:b w:val="0"/>
                      <w:i w:val="0"/>
                      <w:sz w:val="20"/>
                      <w:szCs w:val="20"/>
                      <w:lang w:val="en" w:eastAsia="zh-CN" w:bidi="ar-SA"/>
                    </w:rPr>
                  </m:ctrlPr>
                </m:dPr>
                <m:e>
                  <m:f>
                    <m:fPr>
                      <m:ctrlPr>
                        <w:rPr>
                          <w:rFonts w:hint="default" w:ascii="Cambria Math" w:hAnsi="Cambria Math" w:cs="Inter"/>
                          <w:b w:val="0"/>
                          <w:i w:val="0"/>
                          <w:sz w:val="20"/>
                          <w:szCs w:val="20"/>
                          <w:lang w:val="en" w:eastAsia="zh-CN" w:bidi="ar-SA"/>
                        </w:rPr>
                      </m:ctrlPr>
                    </m:fPr>
                    <m:num>
                      <m:r>
                        <m:rPr>
                          <m:sty m:val="p"/>
                        </m:rPr>
                        <w:rPr>
                          <w:rFonts w:hint="default" w:ascii="Cambria Math" w:hAnsi="Cambria Math" w:cs="Inter"/>
                          <w:sz w:val="20"/>
                          <w:szCs w:val="20"/>
                          <w:lang w:val="en" w:eastAsia="zh-CN" w:bidi="ar-SA"/>
                        </w:rPr>
                        <m:t>sin(</m:t>
                      </m:r>
                      <m:f>
                        <m:fPr>
                          <m:ctrlPr>
                            <w:rPr>
                              <w:rFonts w:hint="default" w:ascii="Cambria Math" w:hAnsi="Cambria Math" w:cs="Inter"/>
                              <w:b w:val="0"/>
                              <w:bCs w:val="0"/>
                              <w:i w:val="0"/>
                              <w:sz w:val="20"/>
                              <w:szCs w:val="20"/>
                              <w:lang w:val="en" w:eastAsia="zh-CN" w:bidi="ar-SA"/>
                            </w:rPr>
                          </m:ctrlPr>
                        </m:fPr>
                        <m:num>
                          <m:r>
                            <m:rPr>
                              <m:sty m:val="p"/>
                            </m:rPr>
                            <w:rPr>
                              <w:rFonts w:hint="default" w:ascii="Cambria Math" w:hAnsi="Cambria Math" w:cs="Inter"/>
                              <w:sz w:val="20"/>
                              <w:szCs w:val="20"/>
                              <w:lang w:val="en" w:eastAsia="zh-CN" w:bidi="ar-SA"/>
                            </w:rPr>
                            <m:t>π · a · x</m:t>
                          </m:r>
                          <m:ctrlPr>
                            <w:rPr>
                              <w:rFonts w:hint="default" w:ascii="Cambria Math" w:hAnsi="Cambria Math" w:cs="Inter"/>
                              <w:b w:val="0"/>
                              <w:bCs w:val="0"/>
                              <w:i w:val="0"/>
                              <w:sz w:val="20"/>
                              <w:szCs w:val="20"/>
                              <w:lang w:val="en" w:eastAsia="zh-CN" w:bidi="ar-SA"/>
                            </w:rPr>
                          </m:ctrlPr>
                        </m:num>
                        <m:den>
                          <m:r>
                            <m:rPr>
                              <m:sty m:val="p"/>
                            </m:rPr>
                            <w:rPr>
                              <w:rFonts w:hint="default" w:ascii="Cambria Math" w:hAnsi="Cambria Math" w:cs="Inter"/>
                              <w:sz w:val="20"/>
                              <w:szCs w:val="20"/>
                              <w:lang w:val="en" w:eastAsia="zh-CN" w:bidi="ar-SA"/>
                            </w:rPr>
                            <m:t>λ · f</m:t>
                          </m:r>
                          <m:ctrlPr>
                            <w:rPr>
                              <w:rFonts w:hint="default" w:ascii="Cambria Math" w:hAnsi="Cambria Math" w:cs="Inter"/>
                              <w:b w:val="0"/>
                              <w:bCs w:val="0"/>
                              <w:i w:val="0"/>
                              <w:sz w:val="20"/>
                              <w:szCs w:val="20"/>
                              <w:lang w:val="en" w:eastAsia="zh-CN" w:bidi="ar-SA"/>
                            </w:rPr>
                          </m:ctrlPr>
                        </m:den>
                      </m:f>
                      <m:r>
                        <m:rPr>
                          <m:sty m:val="p"/>
                        </m:rPr>
                        <w:rPr>
                          <w:rFonts w:hint="default" w:ascii="Cambria Math" w:hAnsi="Cambria Math" w:cs="Inter"/>
                          <w:sz w:val="20"/>
                          <w:szCs w:val="20"/>
                          <w:lang w:val="en" w:eastAsia="zh-CN" w:bidi="ar-SA"/>
                        </w:rPr>
                        <m:t>)</m:t>
                      </m:r>
                      <m:ctrlPr>
                        <w:rPr>
                          <w:rFonts w:hint="default" w:ascii="Cambria Math" w:hAnsi="Cambria Math" w:cs="Inter"/>
                          <w:b w:val="0"/>
                          <w:i w:val="0"/>
                          <w:sz w:val="20"/>
                          <w:szCs w:val="20"/>
                          <w:lang w:val="en" w:eastAsia="zh-CN" w:bidi="ar-SA"/>
                        </w:rPr>
                      </m:ctrlPr>
                    </m:num>
                    <m:den>
                      <m:r>
                        <m:rPr>
                          <m:sty m:val="p"/>
                        </m:rPr>
                        <w:rPr>
                          <w:rFonts w:hint="default" w:ascii="Cambria Math" w:hAnsi="Cambria Math" w:cs="Inter"/>
                          <w:sz w:val="20"/>
                          <w:szCs w:val="20"/>
                          <w:lang w:val="en" w:eastAsia="zh-CN" w:bidi="ar-SA"/>
                        </w:rPr>
                        <m:t>(</m:t>
                      </m:r>
                      <m:f>
                        <m:fPr>
                          <m:ctrlPr>
                            <w:rPr>
                              <w:rFonts w:hint="default" w:ascii="Cambria Math" w:hAnsi="Cambria Math" w:cs="Inter"/>
                              <w:b w:val="0"/>
                              <w:bCs w:val="0"/>
                              <w:i w:val="0"/>
                              <w:sz w:val="20"/>
                              <w:szCs w:val="20"/>
                              <w:lang w:val="en" w:eastAsia="zh-CN" w:bidi="ar-SA"/>
                            </w:rPr>
                          </m:ctrlPr>
                        </m:fPr>
                        <m:num>
                          <m:r>
                            <m:rPr>
                              <m:sty m:val="p"/>
                            </m:rPr>
                            <w:rPr>
                              <w:rFonts w:hint="default" w:ascii="Cambria Math" w:hAnsi="Cambria Math" w:cs="Inter"/>
                              <w:sz w:val="20"/>
                              <w:szCs w:val="20"/>
                              <w:lang w:val="en" w:eastAsia="zh-CN" w:bidi="ar-SA"/>
                            </w:rPr>
                            <m:t>π · a · x</m:t>
                          </m:r>
                          <m:ctrlPr>
                            <w:rPr>
                              <w:rFonts w:hint="default" w:ascii="Cambria Math" w:hAnsi="Cambria Math" w:cs="Inter"/>
                              <w:b w:val="0"/>
                              <w:bCs w:val="0"/>
                              <w:i w:val="0"/>
                              <w:sz w:val="20"/>
                              <w:szCs w:val="20"/>
                              <w:lang w:val="en" w:eastAsia="zh-CN" w:bidi="ar-SA"/>
                            </w:rPr>
                          </m:ctrlPr>
                        </m:num>
                        <m:den>
                          <m:r>
                            <m:rPr>
                              <m:sty m:val="p"/>
                            </m:rPr>
                            <w:rPr>
                              <w:rFonts w:hint="default" w:ascii="Cambria Math" w:hAnsi="Cambria Math" w:cs="Inter"/>
                              <w:sz w:val="20"/>
                              <w:szCs w:val="20"/>
                              <w:lang w:val="en" w:eastAsia="zh-CN" w:bidi="ar-SA"/>
                            </w:rPr>
                            <m:t>λ · f</m:t>
                          </m:r>
                          <m:ctrlPr>
                            <w:rPr>
                              <w:rFonts w:hint="default" w:ascii="Cambria Math" w:hAnsi="Cambria Math" w:cs="Inter"/>
                              <w:b w:val="0"/>
                              <w:bCs w:val="0"/>
                              <w:i w:val="0"/>
                              <w:sz w:val="20"/>
                              <w:szCs w:val="20"/>
                              <w:lang w:val="en" w:eastAsia="zh-CN" w:bidi="ar-SA"/>
                            </w:rPr>
                          </m:ctrlPr>
                        </m:den>
                      </m:f>
                      <m:r>
                        <m:rPr>
                          <m:sty m:val="p"/>
                        </m:rPr>
                        <w:rPr>
                          <w:rFonts w:hint="default" w:ascii="Cambria Math" w:hAnsi="Cambria Math" w:cs="Inter"/>
                          <w:sz w:val="20"/>
                          <w:szCs w:val="20"/>
                          <w:lang w:val="en" w:eastAsia="zh-CN" w:bidi="ar-SA"/>
                        </w:rPr>
                        <m:t>)</m:t>
                      </m:r>
                      <m:ctrlPr>
                        <w:rPr>
                          <w:rFonts w:hint="default" w:ascii="Cambria Math" w:hAnsi="Cambria Math" w:cs="Inter"/>
                          <w:b w:val="0"/>
                          <w:i w:val="0"/>
                          <w:sz w:val="20"/>
                          <w:szCs w:val="20"/>
                          <w:lang w:val="en" w:eastAsia="zh-CN" w:bidi="ar-SA"/>
                        </w:rPr>
                      </m:ctrlPr>
                    </m:den>
                  </m:f>
                  <m:ctrlPr>
                    <w:rPr>
                      <w:rFonts w:hint="default" w:ascii="Cambria Math" w:hAnsi="Cambria Math" w:cs="Inter"/>
                      <w:b w:val="0"/>
                      <w:i w:val="0"/>
                      <w:sz w:val="20"/>
                      <w:szCs w:val="20"/>
                      <w:lang w:val="en" w:eastAsia="zh-CN" w:bidi="ar-SA"/>
                    </w:rPr>
                  </m:ctrlPr>
                </m:e>
              </m:d>
              <m:ctrlPr>
                <w:rPr>
                  <w:rFonts w:hint="default" w:ascii="Cambria Math" w:hAnsi="Cambria Math" w:cs="Inter"/>
                  <w:b w:val="0"/>
                  <w:i w:val="0"/>
                  <w:sz w:val="20"/>
                  <w:szCs w:val="20"/>
                  <w:lang w:val="en" w:eastAsia="zh-CN" w:bidi="ar-SA"/>
                </w:rPr>
              </m:ctrlPr>
            </m:e>
            <m:sup>
              <m:r>
                <m:rPr>
                  <m:sty m:val="p"/>
                </m:rPr>
                <w:rPr>
                  <w:rFonts w:hint="default" w:ascii="Cambria Math" w:hAnsi="Cambria Math" w:cs="Inter"/>
                  <w:sz w:val="20"/>
                  <w:szCs w:val="20"/>
                  <w:lang w:val="en" w:eastAsia="zh-CN" w:bidi="ar-SA"/>
                </w:rPr>
                <m:t>2</m:t>
              </m:r>
              <m:ctrlPr>
                <w:rPr>
                  <w:rFonts w:hint="default" w:ascii="Cambria Math" w:hAnsi="Cambria Math" w:cs="Inter"/>
                  <w:b w:val="0"/>
                  <w:i w:val="0"/>
                  <w:sz w:val="20"/>
                  <w:szCs w:val="20"/>
                  <w:lang w:val="en" w:eastAsia="zh-CN" w:bidi="ar-SA"/>
                </w:rPr>
              </m:ctrlPr>
            </m:sup>
          </m:sSup>
          <m:r>
            <m:rPr>
              <m:sty m:val="p"/>
            </m:rPr>
            <w:rPr>
              <w:rFonts w:hint="default" w:ascii="Cambria Math" w:hAnsi="Cambria Math" w:cs="Inter"/>
              <w:sz w:val="20"/>
              <w:szCs w:val="20"/>
              <w:lang w:val="en" w:eastAsia="zh-CN" w:bidi="ar-SA"/>
            </w:rPr>
            <m:t xml:space="preserve"> · cos²(</m:t>
          </m:r>
          <m:f>
            <m:fPr>
              <m:ctrlPr>
                <w:rPr>
                  <w:rFonts w:hint="default" w:ascii="Cambria Math" w:hAnsi="Cambria Math" w:cs="Inter"/>
                  <w:b w:val="0"/>
                  <w:bCs w:val="0"/>
                  <w:i w:val="0"/>
                  <w:sz w:val="20"/>
                  <w:szCs w:val="20"/>
                  <w:lang w:val="en" w:eastAsia="zh-CN" w:bidi="ar-SA"/>
                </w:rPr>
              </m:ctrlPr>
            </m:fPr>
            <m:num>
              <m:r>
                <m:rPr>
                  <m:sty m:val="p"/>
                </m:rPr>
                <w:rPr>
                  <w:rFonts w:hint="default" w:ascii="Cambria Math" w:hAnsi="Cambria Math" w:cs="Inter"/>
                  <w:sz w:val="20"/>
                  <w:szCs w:val="20"/>
                  <w:lang w:val="en" w:eastAsia="zh-CN" w:bidi="ar-SA"/>
                </w:rPr>
                <m:t>π · d · x</m:t>
              </m:r>
              <m:ctrlPr>
                <w:rPr>
                  <w:rFonts w:hint="default" w:ascii="Cambria Math" w:hAnsi="Cambria Math" w:cs="Inter"/>
                  <w:b w:val="0"/>
                  <w:bCs w:val="0"/>
                  <w:i w:val="0"/>
                  <w:sz w:val="20"/>
                  <w:szCs w:val="20"/>
                  <w:lang w:val="en" w:eastAsia="zh-CN" w:bidi="ar-SA"/>
                </w:rPr>
              </m:ctrlPr>
            </m:num>
            <m:den>
              <m:r>
                <m:rPr>
                  <m:sty m:val="p"/>
                </m:rPr>
                <w:rPr>
                  <w:rFonts w:hint="default" w:ascii="Cambria Math" w:hAnsi="Cambria Math" w:cs="Inter"/>
                  <w:sz w:val="20"/>
                  <w:szCs w:val="20"/>
                  <w:lang w:val="en" w:eastAsia="zh-CN" w:bidi="ar-SA"/>
                </w:rPr>
                <m:t>λ · f</m:t>
              </m:r>
              <m:ctrlPr>
                <w:rPr>
                  <w:rFonts w:hint="default" w:ascii="Cambria Math" w:hAnsi="Cambria Math" w:cs="Inter"/>
                  <w:b w:val="0"/>
                  <w:bCs w:val="0"/>
                  <w:i w:val="0"/>
                  <w:sz w:val="20"/>
                  <w:szCs w:val="20"/>
                  <w:lang w:val="en" w:eastAsia="zh-CN" w:bidi="ar-SA"/>
                </w:rPr>
              </m:ctrlPr>
            </m:den>
          </m:f>
          <m:r>
            <m:rPr>
              <m:sty m:val="p"/>
            </m:rPr>
            <w:rPr>
              <w:rFonts w:hint="default" w:ascii="Cambria Math" w:hAnsi="Cambria Math" w:cs="Inter"/>
              <w:sz w:val="20"/>
              <w:szCs w:val="20"/>
              <w:lang w:val="en" w:eastAsia="zh-CN" w:bidi="ar-SA"/>
            </w:rPr>
            <m:t>)       (2.5)</m:t>
          </m:r>
        </m:oMath>
      </m:oMathPara>
    </w:p>
    <w:p>
      <w:pPr>
        <w:rPr>
          <w:rFonts w:hint="default" w:hAnsi="Cambria Math" w:cs="Inter"/>
          <w:b w:val="0"/>
          <w:bCs w:val="0"/>
          <w:i w:val="0"/>
          <w:sz w:val="20"/>
          <w:szCs w:val="20"/>
          <w:lang w:val="en" w:eastAsia="zh-CN" w:bidi="ar-SA"/>
        </w:rPr>
      </w:pPr>
    </w:p>
    <w:p>
      <w:pPr>
        <w:rPr>
          <w:rFonts w:hint="default" w:ascii="Inter" w:hAnsi="Inter" w:cs="Inter"/>
          <w:b/>
          <w:bCs/>
          <w:sz w:val="20"/>
          <w:szCs w:val="20"/>
          <w:lang w:val="en"/>
        </w:rPr>
      </w:pPr>
      <w:r>
        <w:rPr>
          <w:rFonts w:hint="default" w:ascii="Inter" w:hAnsi="Inter" w:cs="Inter"/>
          <w:b/>
          <w:bCs/>
          <w:sz w:val="20"/>
          <w:szCs w:val="20"/>
          <w:lang w:val="en"/>
        </w:rPr>
        <w:t>Description of Set Up / Measurement Strategy</w:t>
      </w:r>
    </w:p>
    <w:p>
      <w:pPr>
        <w:rPr>
          <w:rFonts w:hint="default" w:ascii="Inter" w:hAnsi="Inter" w:cs="Inter"/>
          <w:b w:val="0"/>
          <w:bCs w:val="0"/>
          <w:sz w:val="20"/>
          <w:szCs w:val="20"/>
          <w:lang w:val="en"/>
        </w:rPr>
      </w:pPr>
      <w:r>
        <w:rPr>
          <w:rFonts w:hint="default" w:ascii="Inter" w:hAnsi="Inter" w:cs="Inter"/>
          <w:b w:val="0"/>
          <w:bCs w:val="0"/>
          <w:sz w:val="20"/>
          <w:szCs w:val="20"/>
          <w:lang w:val="en"/>
        </w:rPr>
        <w:t>The practical was composed of two experiments - the first of which was concerned with determining physical dimensions of objects using diffraction, recording the position of each minimum, whilst the latter utilised a CMOS camera to investigate the diffraction patterns from single and double slits.</w:t>
      </w:r>
    </w:p>
    <w:p>
      <w:pPr>
        <w:rPr>
          <w:rFonts w:hint="default" w:ascii="Inter" w:hAnsi="Inter" w:cs="Inter"/>
          <w:b w:val="0"/>
          <w:bCs w:val="0"/>
          <w:sz w:val="20"/>
          <w:szCs w:val="20"/>
          <w:lang w:val="en"/>
        </w:rPr>
      </w:pPr>
    </w:p>
    <w:p>
      <w:pPr>
        <w:rPr>
          <w:rFonts w:hint="default" w:ascii="Inter" w:hAnsi="Inter" w:cs="Inter"/>
          <w:b w:val="0"/>
          <w:bCs w:val="0"/>
          <w:sz w:val="20"/>
          <w:szCs w:val="20"/>
          <w:lang w:val="en"/>
        </w:rPr>
      </w:pPr>
      <w:r>
        <w:rPr>
          <w:rFonts w:hint="default" w:ascii="Inter" w:hAnsi="Inter" w:cs="Inter"/>
          <w:b w:val="0"/>
          <w:bCs w:val="0"/>
          <w:sz w:val="20"/>
          <w:szCs w:val="20"/>
          <w:lang w:val="en"/>
        </w:rPr>
        <w:t>In the first experiment, measurements were taken to determine the width of the single slit by noting the position where the minima in the diffraction pattern occurred, which are related to slit width via. (1.3). The spacing of the fringes was then noted for those produced by a double slit, and this was used to determining slit spacing, via. (2.3).</w:t>
      </w:r>
    </w:p>
    <w:p>
      <w:pPr>
        <w:rPr>
          <w:rFonts w:hint="default" w:ascii="Inter" w:hAnsi="Inter" w:cs="Inter"/>
          <w:b w:val="0"/>
          <w:bCs w:val="0"/>
          <w:sz w:val="20"/>
          <w:szCs w:val="20"/>
          <w:lang w:val="en"/>
        </w:rPr>
      </w:pPr>
    </w:p>
    <w:p>
      <w:pPr>
        <w:rPr>
          <w:rFonts w:hint="default" w:ascii="Inter" w:hAnsi="Inter" w:cs="Inter"/>
          <w:b w:val="0"/>
          <w:bCs w:val="0"/>
          <w:sz w:val="20"/>
          <w:szCs w:val="20"/>
          <w:lang w:val="en"/>
        </w:rPr>
      </w:pPr>
      <w:r>
        <w:rPr>
          <w:rFonts w:hint="default" w:ascii="Inter" w:hAnsi="Inter" w:cs="Inter"/>
          <w:b w:val="0"/>
          <w:bCs w:val="0"/>
          <w:sz w:val="20"/>
          <w:szCs w:val="20"/>
          <w:lang w:val="en"/>
        </w:rPr>
        <w:t>A red diode laser was used as the light source for these experiments. Care was taken to ensure that the laser was handled in a safe conduct, being turned off when not in use, and ensuring that it is never pointed directly at anyone else.</w:t>
      </w:r>
    </w:p>
    <w:p>
      <w:pPr>
        <w:rPr>
          <w:rFonts w:hint="default" w:ascii="Inter" w:hAnsi="Inter" w:cs="Inter"/>
          <w:b w:val="0"/>
          <w:bCs w:val="0"/>
          <w:sz w:val="20"/>
          <w:szCs w:val="20"/>
          <w:lang w:val="en"/>
        </w:rPr>
      </w:pPr>
      <w:r>
        <w:rPr>
          <w:rFonts w:hint="default" w:ascii="Inter" w:hAnsi="Inter" w:cs="Inter"/>
          <w:b w:val="0"/>
          <w:bCs w:val="0"/>
          <w:sz w:val="20"/>
          <w:szCs w:val="20"/>
          <w:lang w:val="en"/>
        </w:rPr>
        <w:t xml:space="preserve"> </w:t>
      </w:r>
      <w:r>
        <w:drawing>
          <wp:inline distT="0" distB="0" distL="114300" distR="114300">
            <wp:extent cx="5233035" cy="1625600"/>
            <wp:effectExtent l="0" t="0" r="9525" b="0"/>
            <wp:docPr id="17"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true"/>
                    </pic:cNvPicPr>
                  </pic:nvPicPr>
                  <pic:blipFill>
                    <a:blip r:embed="rId7"/>
                    <a:stretch>
                      <a:fillRect/>
                    </a:stretch>
                  </pic:blipFill>
                  <pic:spPr>
                    <a:xfrm>
                      <a:off x="0" y="0"/>
                      <a:ext cx="5233035" cy="1625600"/>
                    </a:xfrm>
                    <a:prstGeom prst="rect">
                      <a:avLst/>
                    </a:prstGeom>
                    <a:noFill/>
                    <a:ln>
                      <a:noFill/>
                    </a:ln>
                  </pic:spPr>
                </pic:pic>
              </a:graphicData>
            </a:graphic>
          </wp:inline>
        </w:drawing>
      </w:r>
    </w:p>
    <w:p>
      <w:pPr>
        <w:jc w:val="center"/>
        <w:rPr>
          <w:rFonts w:hint="default" w:ascii="Inter" w:hAnsi="Inter" w:cs="Inter"/>
          <w:bCs w:val="0"/>
          <w:i w:val="0"/>
          <w:sz w:val="16"/>
          <w:szCs w:val="16"/>
          <w:lang w:val="en" w:eastAsia="zh-CN" w:bidi="ar-SA"/>
        </w:rPr>
      </w:pPr>
      <w:r>
        <w:rPr>
          <w:rFonts w:hint="default" w:ascii="Inter" w:hAnsi="Inter" w:cs="Inter"/>
          <w:bCs w:val="0"/>
          <w:i w:val="0"/>
          <w:sz w:val="16"/>
          <w:szCs w:val="16"/>
          <w:lang w:val="en" w:eastAsia="zh-CN" w:bidi="ar-SA"/>
        </w:rPr>
        <w:t>Figure 4: Basic arrangement of apparatus for measuring the characteristics of diffraction patterns. Slit(s) are placed close to laser output, and the detector is at the focal plane of the lens.</w:t>
      </w:r>
    </w:p>
    <w:p>
      <w:pPr>
        <w:jc w:val="center"/>
        <w:rPr>
          <w:rFonts w:hint="default" w:ascii="Inter" w:hAnsi="Inter" w:cs="Inter"/>
          <w:bCs w:val="0"/>
          <w:i w:val="0"/>
          <w:sz w:val="16"/>
          <w:szCs w:val="16"/>
          <w:lang w:val="en" w:eastAsia="zh-CN" w:bidi="ar-SA"/>
        </w:rPr>
      </w:pPr>
      <w:r>
        <w:rPr>
          <w:rFonts w:hint="default" w:ascii="Inter" w:hAnsi="Inter" w:cs="Inter"/>
          <w:strike w:val="0"/>
          <w:dstrike w:val="0"/>
          <w:sz w:val="16"/>
          <w:szCs w:val="16"/>
          <w:lang w:val="en"/>
        </w:rPr>
        <w:t>Source: Mangles et. al, 2021, “Year 1 Laboratory Manual: Diffraction Experiment”, Imperial College</w:t>
      </w:r>
    </w:p>
    <w:p>
      <w:pPr>
        <w:rPr>
          <w:rFonts w:hint="default" w:ascii="Inter" w:hAnsi="Inter" w:cs="Inter"/>
          <w:b w:val="0"/>
          <w:bCs w:val="0"/>
          <w:sz w:val="20"/>
          <w:szCs w:val="20"/>
          <w:lang w:val="en"/>
        </w:rPr>
      </w:pPr>
    </w:p>
    <w:p>
      <w:pPr>
        <w:rPr>
          <w:rFonts w:hint="default" w:ascii="Inter" w:hAnsi="Inter" w:cs="Inter"/>
          <w:b w:val="0"/>
          <w:bCs w:val="0"/>
          <w:sz w:val="20"/>
          <w:szCs w:val="20"/>
          <w:lang w:val="en"/>
        </w:rPr>
      </w:pPr>
      <w:r>
        <w:rPr>
          <w:rFonts w:hint="default" w:ascii="Inter" w:hAnsi="Inter" w:cs="Inter"/>
          <w:b w:val="0"/>
          <w:bCs w:val="0"/>
          <w:sz w:val="20"/>
          <w:szCs w:val="20"/>
          <w:lang w:val="en"/>
        </w:rPr>
        <w:t>A photodiode was used as the detector in this case, to measure the intensity of the diffraction pattern. This was then connected to a multimeter to collect voltage readings. Positions where the voltage was found to be at a local minimum corresponds to the position of minima - the photodiode voltage ∝ light intensity on diode. Both the slit and photodiode are attached to a precision translation stage, upon which the photodiode can be moved to measure diffraction pattern intensities at varying positions from the lens. The translation slide has a total range of 25m, whilst the stage has a range of approximately 1m.</w:t>
      </w:r>
    </w:p>
    <w:p>
      <w:pPr>
        <w:rPr>
          <w:rFonts w:hint="default" w:ascii="Inter" w:hAnsi="Inter" w:cs="Inter"/>
          <w:b w:val="0"/>
          <w:bCs w:val="0"/>
          <w:sz w:val="20"/>
          <w:szCs w:val="20"/>
          <w:lang w:val="en"/>
        </w:rPr>
      </w:pPr>
    </w:p>
    <w:p>
      <w:pPr>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875405" cy="2909570"/>
            <wp:effectExtent l="0" t="0" r="5715" b="16510"/>
            <wp:docPr id="14" name="Picture 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7" descr="IMG_256"/>
                    <pic:cNvPicPr>
                      <a:picLocks noChangeAspect="true"/>
                    </pic:cNvPicPr>
                  </pic:nvPicPr>
                  <pic:blipFill>
                    <a:blip r:embed="rId8"/>
                    <a:stretch>
                      <a:fillRect/>
                    </a:stretch>
                  </pic:blipFill>
                  <pic:spPr>
                    <a:xfrm>
                      <a:off x="0" y="0"/>
                      <a:ext cx="3875405" cy="2909570"/>
                    </a:xfrm>
                    <a:prstGeom prst="rect">
                      <a:avLst/>
                    </a:prstGeom>
                    <a:noFill/>
                    <a:ln w="9525">
                      <a:noFill/>
                    </a:ln>
                  </pic:spPr>
                </pic:pic>
              </a:graphicData>
            </a:graphic>
          </wp:inline>
        </w:drawing>
      </w:r>
    </w:p>
    <w:p>
      <w:pPr>
        <w:jc w:val="center"/>
        <w:rPr>
          <w:rFonts w:hint="default" w:ascii="Inter" w:hAnsi="Inter" w:eastAsia="宋体" w:cs="Inter"/>
          <w:kern w:val="0"/>
          <w:sz w:val="16"/>
          <w:szCs w:val="16"/>
          <w:lang w:val="en" w:eastAsia="zh-CN" w:bidi="ar"/>
        </w:rPr>
      </w:pPr>
      <w:r>
        <w:rPr>
          <w:rFonts w:hint="default" w:ascii="Inter" w:hAnsi="Inter" w:eastAsia="宋体" w:cs="Inter"/>
          <w:kern w:val="0"/>
          <w:sz w:val="16"/>
          <w:szCs w:val="16"/>
          <w:lang w:val="en" w:eastAsia="zh-CN" w:bidi="ar"/>
        </w:rPr>
        <w:t>Figure 5: An photograph depicting the experimental set-up for the practicals. The CMOS camera unit could be substituted for the photodiode-multimeter unit.</w:t>
      </w:r>
    </w:p>
    <w:p>
      <w:pPr>
        <w:rPr>
          <w:rFonts w:hint="default" w:ascii="Inter" w:hAnsi="Inter" w:cs="Inter"/>
          <w:b w:val="0"/>
          <w:bCs w:val="0"/>
          <w:sz w:val="20"/>
          <w:szCs w:val="20"/>
          <w:lang w:val="en"/>
        </w:rPr>
      </w:pPr>
    </w:p>
    <w:p>
      <w:pPr>
        <w:rPr>
          <w:rFonts w:ascii="宋体" w:hAnsi="宋体" w:eastAsia="宋体" w:cs="宋体"/>
          <w:kern w:val="0"/>
          <w:sz w:val="24"/>
          <w:szCs w:val="24"/>
          <w:lang w:val="en-US" w:eastAsia="zh-CN" w:bidi="ar"/>
        </w:rPr>
      </w:pPr>
      <w:r>
        <w:rPr>
          <w:rFonts w:hint="default" w:ascii="Inter" w:hAnsi="Inter" w:cs="Inter"/>
          <w:b w:val="0"/>
          <w:bCs w:val="0"/>
          <w:sz w:val="20"/>
          <w:szCs w:val="20"/>
          <w:lang w:val="en"/>
        </w:rPr>
        <w:t xml:space="preserve">An appropriate lens was selected from the three lenses with different </w:t>
      </w:r>
      <w:r>
        <w:rPr>
          <w:rFonts w:hint="default" w:ascii="Inter" w:hAnsi="Inter" w:cs="Inter"/>
          <w:b w:val="0"/>
          <w:bCs w:val="0"/>
          <w:i/>
          <w:iCs/>
          <w:sz w:val="20"/>
          <w:szCs w:val="20"/>
          <w:lang w:val="en"/>
        </w:rPr>
        <w:t>f</w:t>
      </w:r>
      <w:r>
        <w:rPr>
          <w:rFonts w:hint="default" w:ascii="Inter" w:hAnsi="Inter" w:cs="Inter"/>
          <w:b w:val="0"/>
          <w:bCs w:val="0"/>
          <w:sz w:val="20"/>
          <w:szCs w:val="20"/>
          <w:lang w:val="en"/>
        </w:rPr>
        <w:t xml:space="preserve"> provided to give an optimally-sized diffraction pattern so that the positions of the zeros could be measured using the diode and translation slide. Uncertainty was calculated by ascertaining the range of displacement values over which the local minima of voltage (and therefore, intensity) occurred over. Then, the double slit slide replaced the single slit one, and the experiment was repeated for the double slit interference pattern.</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3888105" cy="2919095"/>
            <wp:effectExtent l="0" t="0" r="13335" b="6985"/>
            <wp:docPr id="15" name="Picture 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8" descr="IMG_256"/>
                    <pic:cNvPicPr>
                      <a:picLocks noChangeAspect="true"/>
                    </pic:cNvPicPr>
                  </pic:nvPicPr>
                  <pic:blipFill>
                    <a:blip r:embed="rId9"/>
                    <a:stretch>
                      <a:fillRect/>
                    </a:stretch>
                  </pic:blipFill>
                  <pic:spPr>
                    <a:xfrm>
                      <a:off x="0" y="0"/>
                      <a:ext cx="3888105" cy="2919095"/>
                    </a:xfrm>
                    <a:prstGeom prst="rect">
                      <a:avLst/>
                    </a:prstGeom>
                    <a:noFill/>
                    <a:ln w="9525">
                      <a:noFill/>
                    </a:ln>
                  </pic:spPr>
                </pic:pic>
              </a:graphicData>
            </a:graphic>
          </wp:inline>
        </w:drawing>
      </w:r>
    </w:p>
    <w:p>
      <w:pPr>
        <w:jc w:val="center"/>
        <w:rPr>
          <w:rFonts w:hint="default" w:ascii="Inter" w:hAnsi="Inter" w:eastAsia="宋体" w:cs="Inter"/>
          <w:kern w:val="0"/>
          <w:sz w:val="16"/>
          <w:szCs w:val="16"/>
          <w:lang w:val="en" w:eastAsia="zh-CN" w:bidi="ar"/>
        </w:rPr>
      </w:pPr>
      <w:r>
        <w:rPr>
          <w:rFonts w:hint="default" w:ascii="Inter" w:hAnsi="Inter" w:eastAsia="宋体" w:cs="Inter"/>
          <w:kern w:val="0"/>
          <w:sz w:val="16"/>
          <w:szCs w:val="16"/>
          <w:lang w:val="en" w:eastAsia="zh-CN" w:bidi="ar"/>
        </w:rPr>
        <w:t>Figure 6: A view of the other end of the experimental set-up described in Fig. 5.</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default" w:ascii="Inter" w:hAnsi="Inter" w:cs="Inter"/>
          <w:b w:val="0"/>
          <w:bCs w:val="0"/>
          <w:sz w:val="20"/>
          <w:szCs w:val="20"/>
          <w:lang w:val="en"/>
        </w:rPr>
      </w:pPr>
      <w:r>
        <w:rPr>
          <w:rFonts w:hint="default" w:ascii="Inter" w:hAnsi="Inter" w:cs="Inter"/>
          <w:b w:val="0"/>
          <w:bCs w:val="0"/>
          <w:sz w:val="20"/>
          <w:szCs w:val="20"/>
          <w:lang w:val="en"/>
        </w:rPr>
        <w:t>In the second experiment, rather than using the positions of minima to determine the physical dimensions of the slits, which assumes that our theoretical models provide an accurate description of the situation, digital images of the patterns, which were then processed, where utilised instead, to compare with our theoretical models.</w:t>
      </w:r>
    </w:p>
    <w:p>
      <w:pPr>
        <w:rPr>
          <w:rFonts w:hint="default" w:ascii="Inter" w:hAnsi="Inter" w:cs="Inter"/>
          <w:b w:val="0"/>
          <w:bCs w:val="0"/>
          <w:sz w:val="20"/>
          <w:szCs w:val="20"/>
          <w:lang w:val="en"/>
        </w:rPr>
      </w:pPr>
    </w:p>
    <w:p>
      <w:pPr>
        <w:rPr>
          <w:rFonts w:hint="default" w:ascii="Inter" w:hAnsi="Inter" w:cs="Inter"/>
          <w:b w:val="0"/>
          <w:bCs w:val="0"/>
          <w:sz w:val="20"/>
          <w:szCs w:val="20"/>
          <w:lang w:val="en"/>
        </w:rPr>
      </w:pPr>
      <w:r>
        <w:rPr>
          <w:rFonts w:hint="default" w:ascii="Inter" w:hAnsi="Inter" w:cs="Inter"/>
          <w:b w:val="0"/>
          <w:bCs w:val="0"/>
          <w:sz w:val="20"/>
          <w:szCs w:val="20"/>
          <w:lang w:val="en"/>
        </w:rPr>
        <w:t>The correct lens was selected to fit the diffraction pattern onto the CMOS detector, and the distance of the camera was adjusted so that it was the correct distance from the lens. Using the ThorCam™ application on Microsoft Windows™, we subsequently obtained an unsaturated image of the pattern, ensuring that exposure time was set short enough for this. The Horizontal profile plot was used to adjust the exposure time so that the peak of the central maxima was not cut off the chart (resulting in what can be seen in Figure 8). These images were saved in the lab, and then imported into ImageJ, it was rotated such that its axis was aligned with the gridlines. The rectangle tool was then used in conjunction with the Plot Profile command in order to obtain numerical values of the horizontal profile as a .CSV file, which was loaded into Python.</w:t>
      </w:r>
    </w:p>
    <w:p>
      <w:pPr>
        <w:rPr>
          <w:rFonts w:hint="default" w:ascii="Inter" w:hAnsi="Inter" w:cs="Inter"/>
          <w:b w:val="0"/>
          <w:bCs w:val="0"/>
          <w:sz w:val="20"/>
          <w:szCs w:val="20"/>
          <w:lang w:val="en"/>
        </w:rPr>
      </w:pPr>
    </w:p>
    <w:p>
      <w:pPr>
        <w:jc w:val="center"/>
        <w:rPr>
          <w:rFonts w:hint="default" w:ascii="Inter" w:hAnsi="Inter" w:cs="Inter"/>
          <w:b w:val="0"/>
          <w:bCs w:val="0"/>
          <w:sz w:val="20"/>
          <w:szCs w:val="20"/>
          <w:lang w:val="en"/>
        </w:rPr>
      </w:pPr>
      <w:r>
        <w:drawing>
          <wp:inline distT="0" distB="0" distL="0" distR="0">
            <wp:extent cx="4236085" cy="2385060"/>
            <wp:effectExtent l="0" t="0" r="10795" b="12700"/>
            <wp:docPr id="7"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true"/>
                    </pic:cNvPicPr>
                  </pic:nvPicPr>
                  <pic:blipFill>
                    <a:blip r:embed="rId10"/>
                    <a:stretch>
                      <a:fillRect/>
                    </a:stretch>
                  </pic:blipFill>
                  <pic:spPr>
                    <a:xfrm>
                      <a:off x="0" y="0"/>
                      <a:ext cx="4236085" cy="2385060"/>
                    </a:xfrm>
                    <a:prstGeom prst="rect">
                      <a:avLst/>
                    </a:prstGeom>
                  </pic:spPr>
                </pic:pic>
              </a:graphicData>
            </a:graphic>
          </wp:inline>
        </w:drawing>
      </w:r>
    </w:p>
    <w:p>
      <w:pPr>
        <w:jc w:val="center"/>
        <w:rPr>
          <w:rFonts w:hint="default" w:ascii="Inter" w:hAnsi="Inter" w:cs="Inter"/>
          <w:b w:val="0"/>
          <w:bCs w:val="0"/>
          <w:sz w:val="20"/>
          <w:szCs w:val="20"/>
          <w:lang w:val="en"/>
        </w:rPr>
      </w:pPr>
      <w:r>
        <w:rPr>
          <w:rFonts w:hint="default" w:ascii="Inter" w:hAnsi="Inter" w:eastAsia="宋体" w:cs="Inter"/>
          <w:kern w:val="0"/>
          <w:sz w:val="16"/>
          <w:szCs w:val="16"/>
          <w:lang w:val="en" w:eastAsia="zh-CN" w:bidi="ar"/>
        </w:rPr>
        <w:t>Figure 7: Using the horizontal plot profile tool for an image in ThorCam with low exposure time.</w:t>
      </w:r>
    </w:p>
    <w:p>
      <w:pPr>
        <w:rPr>
          <w:rFonts w:hint="default" w:ascii="Inter" w:hAnsi="Inter" w:cs="Inter"/>
          <w:b w:val="0"/>
          <w:bCs w:val="0"/>
          <w:sz w:val="20"/>
          <w:szCs w:val="20"/>
          <w:lang w:val="e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652520" cy="3368675"/>
            <wp:effectExtent l="0" t="0" r="5080" b="4445"/>
            <wp:docPr id="19" name="Picture 1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2" descr="IMG_256"/>
                    <pic:cNvPicPr>
                      <a:picLocks noChangeAspect="true"/>
                    </pic:cNvPicPr>
                  </pic:nvPicPr>
                  <pic:blipFill>
                    <a:blip r:embed="rId11"/>
                    <a:srcRect r="18575"/>
                    <a:stretch>
                      <a:fillRect/>
                    </a:stretch>
                  </pic:blipFill>
                  <pic:spPr>
                    <a:xfrm>
                      <a:off x="0" y="0"/>
                      <a:ext cx="3652520" cy="3368675"/>
                    </a:xfrm>
                    <a:prstGeom prst="rect">
                      <a:avLst/>
                    </a:prstGeom>
                    <a:noFill/>
                    <a:ln w="9525">
                      <a:noFill/>
                    </a:ln>
                  </pic:spPr>
                </pic:pic>
              </a:graphicData>
            </a:graphic>
          </wp:inline>
        </w:drawing>
      </w:r>
    </w:p>
    <w:p>
      <w:pPr>
        <w:jc w:val="center"/>
        <w:rPr>
          <w:rFonts w:hint="default" w:ascii="Inter" w:hAnsi="Inter" w:eastAsia="宋体" w:cs="Inter"/>
          <w:kern w:val="0"/>
          <w:sz w:val="16"/>
          <w:szCs w:val="16"/>
          <w:lang w:val="en" w:eastAsia="zh-CN" w:bidi="ar"/>
        </w:rPr>
      </w:pPr>
      <w:r>
        <w:rPr>
          <w:rFonts w:hint="default" w:ascii="Inter" w:hAnsi="Inter" w:eastAsia="宋体" w:cs="Inter"/>
          <w:kern w:val="0"/>
          <w:sz w:val="16"/>
          <w:szCs w:val="16"/>
          <w:lang w:val="en" w:eastAsia="zh-CN" w:bidi="ar"/>
        </w:rPr>
        <w:t>Figure 8: An image in ThorCam where the exposure time has been set too high.</w:t>
      </w:r>
    </w:p>
    <w:p>
      <w:pPr>
        <w:keepNext w:val="0"/>
        <w:keepLines w:val="0"/>
        <w:widowControl/>
        <w:suppressLineNumbers w:val="0"/>
        <w:jc w:val="left"/>
        <w:rPr>
          <w:rFonts w:hint="default" w:ascii="宋体" w:hAnsi="宋体" w:eastAsia="宋体" w:cs="宋体"/>
          <w:kern w:val="0"/>
          <w:sz w:val="24"/>
          <w:szCs w:val="24"/>
          <w:lang w:val="en" w:eastAsia="zh-CN" w:bidi="ar"/>
        </w:rPr>
      </w:pPr>
      <w:r>
        <w:drawing>
          <wp:inline distT="0" distB="0" distL="114300" distR="114300">
            <wp:extent cx="5123180" cy="2477135"/>
            <wp:effectExtent l="0" t="0" r="17780" b="1905"/>
            <wp:docPr id="23"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true"/>
                    </pic:cNvPicPr>
                  </pic:nvPicPr>
                  <pic:blipFill>
                    <a:blip r:embed="rId12"/>
                    <a:srcRect l="2040" t="5909"/>
                    <a:stretch>
                      <a:fillRect/>
                    </a:stretch>
                  </pic:blipFill>
                  <pic:spPr>
                    <a:xfrm>
                      <a:off x="0" y="0"/>
                      <a:ext cx="5123180" cy="2477135"/>
                    </a:xfrm>
                    <a:prstGeom prst="rect">
                      <a:avLst/>
                    </a:prstGeom>
                    <a:noFill/>
                    <a:ln>
                      <a:noFill/>
                    </a:ln>
                  </pic:spPr>
                </pic:pic>
              </a:graphicData>
            </a:graphic>
          </wp:inline>
        </w:drawing>
      </w:r>
    </w:p>
    <w:p>
      <w:pPr>
        <w:jc w:val="center"/>
        <w:rPr>
          <w:rFonts w:hint="default" w:ascii="Inter" w:hAnsi="Inter" w:eastAsia="宋体" w:cs="Inter"/>
          <w:kern w:val="0"/>
          <w:sz w:val="16"/>
          <w:szCs w:val="16"/>
          <w:lang w:val="en" w:eastAsia="zh-CN" w:bidi="ar"/>
        </w:rPr>
      </w:pPr>
      <w:r>
        <w:rPr>
          <w:rFonts w:hint="default" w:ascii="Inter" w:hAnsi="Inter" w:eastAsia="宋体" w:cs="Inter"/>
          <w:kern w:val="0"/>
          <w:sz w:val="16"/>
          <w:szCs w:val="16"/>
          <w:lang w:val="en" w:eastAsia="zh-CN" w:bidi="ar"/>
        </w:rPr>
        <w:t>Figure 9: Image Processing of the double slit interference pattern in ImageJ</w:t>
      </w:r>
    </w:p>
    <w:p>
      <w:pPr>
        <w:rPr>
          <w:rFonts w:hint="default" w:ascii="Inter" w:hAnsi="Inter" w:cs="Inter"/>
          <w:b w:val="0"/>
          <w:bCs w:val="0"/>
          <w:sz w:val="20"/>
          <w:szCs w:val="20"/>
          <w:lang w:val="en"/>
        </w:rPr>
      </w:pPr>
    </w:p>
    <w:p>
      <w:pPr>
        <w:rPr>
          <w:rFonts w:hint="default" w:ascii="Inter" w:hAnsi="Inter" w:cs="Inter"/>
          <w:b/>
          <w:bCs/>
          <w:sz w:val="20"/>
          <w:szCs w:val="20"/>
          <w:lang w:val="en"/>
        </w:rPr>
      </w:pPr>
      <w:r>
        <w:rPr>
          <w:rFonts w:hint="default" w:ascii="Inter" w:hAnsi="Inter" w:cs="Inter"/>
          <w:b/>
          <w:bCs/>
          <w:sz w:val="20"/>
          <w:szCs w:val="20"/>
          <w:lang w:val="en"/>
        </w:rPr>
        <w:t>Preliminary Data</w:t>
      </w:r>
    </w:p>
    <w:p>
      <w:pPr>
        <w:rPr>
          <w:rFonts w:hint="default" w:ascii="Inter" w:hAnsi="Inter" w:cs="Inter"/>
          <w:b/>
          <w:bCs/>
          <w:sz w:val="20"/>
          <w:szCs w:val="20"/>
          <w:lang w:val="en"/>
        </w:rPr>
      </w:pPr>
    </w:p>
    <w:p>
      <w:pPr>
        <w:rPr>
          <w:rFonts w:hint="default" w:ascii="Inter" w:hAnsi="Inter" w:cs="Inter"/>
          <w:b/>
          <w:bCs/>
          <w:sz w:val="20"/>
          <w:szCs w:val="20"/>
          <w:lang w:val="en"/>
        </w:rPr>
      </w:pPr>
      <w:r>
        <w:rPr>
          <w:rFonts w:hint="default" w:ascii="Inter" w:hAnsi="Inter" w:cs="Inter"/>
          <w:b/>
          <w:bCs/>
          <w:sz w:val="20"/>
          <w:szCs w:val="20"/>
          <w:lang w:val="en"/>
        </w:rPr>
        <w:t>Experiment A: Using diffraction to measure the physical dimensions of objects</w:t>
      </w:r>
    </w:p>
    <w:p>
      <w:pPr>
        <w:rPr>
          <w:rFonts w:hint="default" w:ascii="Inter" w:hAnsi="Inter" w:cs="Inter"/>
          <w:b/>
          <w:bCs/>
          <w:sz w:val="20"/>
          <w:szCs w:val="20"/>
          <w:lang w:val="en"/>
        </w:rPr>
      </w:pPr>
      <w:r>
        <w:rPr>
          <w:rFonts w:hint="default" w:ascii="Inter" w:hAnsi="Inter" w:cs="Inter"/>
          <w:b/>
          <w:bCs/>
          <w:sz w:val="20"/>
          <w:szCs w:val="20"/>
          <w:lang w:val="en"/>
        </w:rPr>
        <w:t>670 ± 1 nm</w:t>
      </w:r>
    </w:p>
    <w:p>
      <w:pPr>
        <w:rPr>
          <w:rFonts w:hint="default" w:ascii="Inter" w:hAnsi="Inter" w:cs="Inter"/>
          <w:b/>
          <w:bCs/>
          <w:sz w:val="20"/>
          <w:szCs w:val="20"/>
          <w:lang w:val="en"/>
        </w:rPr>
      </w:pPr>
    </w:p>
    <w:tbl>
      <w:tblPr>
        <w:tblStyle w:val="12"/>
        <w:tblW w:w="7795" w:type="dxa"/>
        <w:tblInd w:w="9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08"/>
        <w:gridCol w:w="1118"/>
        <w:gridCol w:w="1129"/>
        <w:gridCol w:w="1328"/>
        <w:gridCol w:w="474"/>
        <w:gridCol w:w="1132"/>
        <w:gridCol w:w="1023"/>
        <w:gridCol w:w="10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7" w:hRule="atLeast"/>
        </w:trPr>
        <w:tc>
          <w:tcPr>
            <w:tcW w:w="4557" w:type="dxa"/>
            <w:gridSpan w:val="5"/>
            <w:tcBorders>
              <w:top w:val="nil"/>
              <w:left w:val="nil"/>
              <w:bottom w:val="nil"/>
              <w:right w:val="nil"/>
            </w:tcBorders>
            <w:shd w:val="clear" w:color="auto" w:fill="auto"/>
            <w:noWrap/>
            <w:vAlign w:val="center"/>
          </w:tcPr>
          <w:p>
            <w:pPr>
              <w:jc w:val="left"/>
              <w:rPr>
                <w:rFonts w:hint="default" w:ascii="Inter" w:hAnsi="Inter" w:eastAsia="Inter" w:cs="Inter"/>
                <w:i w:val="0"/>
                <w:color w:val="000000"/>
                <w:sz w:val="13"/>
                <w:szCs w:val="13"/>
                <w:u w:val="none"/>
              </w:rPr>
            </w:pPr>
            <w:r>
              <w:rPr>
                <w:rFonts w:hint="default" w:ascii="Inter" w:hAnsi="Inter" w:eastAsia="Inter" w:cs="Inter"/>
                <w:b/>
                <w:i w:val="0"/>
                <w:color w:val="000000"/>
                <w:kern w:val="0"/>
                <w:sz w:val="24"/>
                <w:szCs w:val="24"/>
                <w:u w:val="none"/>
                <w:lang w:val="en-US" w:eastAsia="zh-CN" w:bidi="ar"/>
              </w:rPr>
              <w:t>Experimental Data - Single Slit</w:t>
            </w:r>
          </w:p>
        </w:tc>
        <w:tc>
          <w:tcPr>
            <w:tcW w:w="1132" w:type="dxa"/>
            <w:tcBorders>
              <w:top w:val="nil"/>
              <w:left w:val="nil"/>
              <w:bottom w:val="nil"/>
              <w:right w:val="nil"/>
            </w:tcBorders>
            <w:shd w:val="clear" w:color="auto" w:fill="auto"/>
            <w:noWrap/>
            <w:vAlign w:val="center"/>
          </w:tcPr>
          <w:p>
            <w:pPr>
              <w:jc w:val="left"/>
              <w:rPr>
                <w:rFonts w:hint="default" w:ascii="Inter" w:hAnsi="Inter" w:eastAsia="Inter" w:cs="Inter"/>
                <w:i w:val="0"/>
                <w:color w:val="000000"/>
                <w:sz w:val="13"/>
                <w:szCs w:val="13"/>
                <w:u w:val="none"/>
              </w:rPr>
            </w:pPr>
          </w:p>
        </w:tc>
        <w:tc>
          <w:tcPr>
            <w:tcW w:w="1023" w:type="dxa"/>
            <w:tcBorders>
              <w:top w:val="nil"/>
              <w:left w:val="nil"/>
              <w:bottom w:val="nil"/>
              <w:right w:val="nil"/>
            </w:tcBorders>
            <w:shd w:val="clear" w:color="auto" w:fill="auto"/>
            <w:noWrap/>
            <w:vAlign w:val="center"/>
          </w:tcPr>
          <w:p>
            <w:pPr>
              <w:jc w:val="left"/>
              <w:rPr>
                <w:rFonts w:hint="default" w:ascii="Inter" w:hAnsi="Inter" w:eastAsia="Inter" w:cs="Inter"/>
                <w:i w:val="0"/>
                <w:color w:val="000000"/>
                <w:sz w:val="13"/>
                <w:szCs w:val="13"/>
                <w:u w:val="none"/>
              </w:rPr>
            </w:pPr>
          </w:p>
        </w:tc>
        <w:tc>
          <w:tcPr>
            <w:tcW w:w="1083" w:type="dxa"/>
            <w:tcBorders>
              <w:top w:val="nil"/>
              <w:left w:val="nil"/>
              <w:bottom w:val="nil"/>
              <w:right w:val="nil"/>
            </w:tcBorders>
            <w:shd w:val="clear" w:color="auto" w:fill="auto"/>
            <w:noWrap/>
            <w:vAlign w:val="center"/>
          </w:tcPr>
          <w:p>
            <w:pPr>
              <w:jc w:val="left"/>
              <w:rPr>
                <w:rFonts w:hint="default" w:ascii="Inter" w:hAnsi="Inter" w:eastAsia="Inter" w:cs="Inter"/>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08" w:type="dxa"/>
            <w:tcBorders>
              <w:top w:val="nil"/>
              <w:left w:val="nil"/>
              <w:bottom w:val="nil"/>
              <w:right w:val="nil"/>
            </w:tcBorders>
            <w:shd w:val="clear" w:color="auto" w:fill="E7E6E6"/>
            <w:vAlign w:val="center"/>
          </w:tcPr>
          <w:p>
            <w:pPr>
              <w:keepNext w:val="0"/>
              <w:keepLines w:val="0"/>
              <w:widowControl/>
              <w:suppressLineNumbers w:val="0"/>
              <w:jc w:val="right"/>
              <w:textAlignment w:val="center"/>
              <w:rPr>
                <w:rFonts w:hint="default" w:ascii="Inter" w:hAnsi="Inter" w:eastAsia="Inter" w:cs="Inter"/>
                <w:b/>
                <w:i w:val="0"/>
                <w:color w:val="000000"/>
                <w:sz w:val="13"/>
                <w:szCs w:val="13"/>
                <w:u w:val="none"/>
              </w:rPr>
            </w:pPr>
            <w:r>
              <w:rPr>
                <w:rFonts w:hint="default" w:ascii="Inter" w:hAnsi="Inter" w:eastAsia="Inter" w:cs="Inter"/>
                <w:b/>
                <w:i w:val="0"/>
                <w:color w:val="000000"/>
                <w:kern w:val="0"/>
                <w:sz w:val="13"/>
                <w:szCs w:val="13"/>
                <w:u w:val="none"/>
                <w:lang w:val="en-US" w:eastAsia="zh-CN" w:bidi="ar"/>
              </w:rPr>
              <w:t>n</w:t>
            </w:r>
          </w:p>
        </w:tc>
        <w:tc>
          <w:tcPr>
            <w:tcW w:w="1118" w:type="dxa"/>
            <w:tcBorders>
              <w:top w:val="nil"/>
              <w:left w:val="nil"/>
              <w:bottom w:val="nil"/>
              <w:right w:val="nil"/>
            </w:tcBorders>
            <w:shd w:val="clear" w:color="auto" w:fill="E7E6E6"/>
            <w:vAlign w:val="center"/>
          </w:tcPr>
          <w:p>
            <w:pPr>
              <w:keepNext w:val="0"/>
              <w:keepLines w:val="0"/>
              <w:widowControl/>
              <w:suppressLineNumbers w:val="0"/>
              <w:jc w:val="right"/>
              <w:textAlignment w:val="center"/>
              <w:rPr>
                <w:rFonts w:hint="default" w:ascii="Inter" w:hAnsi="Inter" w:eastAsia="Inter" w:cs="Inter"/>
                <w:b/>
                <w:i w:val="0"/>
                <w:color w:val="000000"/>
                <w:sz w:val="13"/>
                <w:szCs w:val="13"/>
                <w:u w:val="none"/>
              </w:rPr>
            </w:pPr>
            <w:r>
              <w:rPr>
                <w:rFonts w:hint="default" w:ascii="Inter" w:hAnsi="Inter" w:eastAsia="Inter" w:cs="Inter"/>
                <w:b/>
                <w:i w:val="0"/>
                <w:color w:val="000000"/>
                <w:kern w:val="0"/>
                <w:sz w:val="13"/>
                <w:szCs w:val="13"/>
                <w:u w:val="none"/>
                <w:lang w:val="en-US" w:eastAsia="zh-CN" w:bidi="ar"/>
              </w:rPr>
              <w:t>Start Position / mm</w:t>
            </w:r>
          </w:p>
        </w:tc>
        <w:tc>
          <w:tcPr>
            <w:tcW w:w="1129" w:type="dxa"/>
            <w:tcBorders>
              <w:top w:val="nil"/>
              <w:left w:val="nil"/>
              <w:bottom w:val="nil"/>
              <w:right w:val="nil"/>
            </w:tcBorders>
            <w:shd w:val="clear" w:color="auto" w:fill="E7E6E6"/>
            <w:vAlign w:val="center"/>
          </w:tcPr>
          <w:p>
            <w:pPr>
              <w:keepNext w:val="0"/>
              <w:keepLines w:val="0"/>
              <w:widowControl/>
              <w:suppressLineNumbers w:val="0"/>
              <w:jc w:val="right"/>
              <w:textAlignment w:val="center"/>
              <w:rPr>
                <w:rFonts w:hint="default" w:ascii="Inter" w:hAnsi="Inter" w:eastAsia="Inter" w:cs="Inter"/>
                <w:b/>
                <w:i w:val="0"/>
                <w:color w:val="000000"/>
                <w:sz w:val="13"/>
                <w:szCs w:val="13"/>
                <w:u w:val="none"/>
              </w:rPr>
            </w:pPr>
            <w:r>
              <w:rPr>
                <w:rFonts w:hint="default" w:ascii="Inter" w:hAnsi="Inter" w:eastAsia="Inter" w:cs="Inter"/>
                <w:b/>
                <w:i w:val="0"/>
                <w:color w:val="000000"/>
                <w:kern w:val="0"/>
                <w:sz w:val="13"/>
                <w:szCs w:val="13"/>
                <w:u w:val="none"/>
                <w:lang w:val="en-US" w:eastAsia="zh-CN" w:bidi="ar"/>
              </w:rPr>
              <w:t>End Position / mm</w:t>
            </w:r>
          </w:p>
        </w:tc>
        <w:tc>
          <w:tcPr>
            <w:tcW w:w="1328" w:type="dxa"/>
            <w:tcBorders>
              <w:top w:val="nil"/>
              <w:left w:val="nil"/>
              <w:bottom w:val="nil"/>
              <w:right w:val="nil"/>
            </w:tcBorders>
            <w:shd w:val="clear" w:color="auto" w:fill="E7E6E6"/>
            <w:vAlign w:val="center"/>
          </w:tcPr>
          <w:p>
            <w:pPr>
              <w:keepNext w:val="0"/>
              <w:keepLines w:val="0"/>
              <w:widowControl/>
              <w:suppressLineNumbers w:val="0"/>
              <w:wordWrap w:val="0"/>
              <w:jc w:val="right"/>
              <w:textAlignment w:val="center"/>
              <w:rPr>
                <w:rFonts w:hint="default" w:ascii="Inter" w:hAnsi="Inter" w:eastAsia="Inter" w:cs="Inter"/>
                <w:b/>
                <w:i w:val="0"/>
                <w:color w:val="000000"/>
                <w:sz w:val="13"/>
                <w:szCs w:val="13"/>
                <w:u w:val="none"/>
                <w:lang w:val="en"/>
              </w:rPr>
            </w:pPr>
            <w:r>
              <w:rPr>
                <w:rFonts w:hint="default" w:ascii="Inter" w:hAnsi="Inter" w:eastAsia="Inter" w:cs="Inter"/>
                <w:b/>
                <w:i w:val="0"/>
                <w:color w:val="000000"/>
                <w:kern w:val="0"/>
                <w:sz w:val="13"/>
                <w:szCs w:val="13"/>
                <w:u w:val="none"/>
                <w:lang w:val="en-US" w:eastAsia="zh-CN" w:bidi="ar"/>
              </w:rPr>
              <w:t>Median Position / mm</w:t>
            </w:r>
          </w:p>
        </w:tc>
        <w:tc>
          <w:tcPr>
            <w:tcW w:w="474" w:type="dxa"/>
            <w:tcBorders>
              <w:top w:val="nil"/>
              <w:left w:val="nil"/>
              <w:bottom w:val="nil"/>
              <w:right w:val="nil"/>
            </w:tcBorders>
            <w:shd w:val="clear" w:color="auto" w:fill="E7E6E6"/>
            <w:vAlign w:val="center"/>
          </w:tcPr>
          <w:p>
            <w:pPr>
              <w:keepNext w:val="0"/>
              <w:keepLines w:val="0"/>
              <w:widowControl/>
              <w:suppressLineNumbers w:val="0"/>
              <w:jc w:val="right"/>
              <w:textAlignment w:val="center"/>
              <w:rPr>
                <w:rFonts w:hint="default" w:ascii="Inter" w:hAnsi="Inter" w:eastAsia="Inter" w:cs="Inter"/>
                <w:b/>
                <w:i w:val="0"/>
                <w:color w:val="000000"/>
                <w:sz w:val="13"/>
                <w:szCs w:val="13"/>
                <w:u w:val="none"/>
              </w:rPr>
            </w:pPr>
            <w:r>
              <w:rPr>
                <w:rFonts w:hint="default" w:ascii="Inter" w:hAnsi="Inter" w:eastAsia="Inter" w:cs="Inter"/>
                <w:b/>
                <w:i w:val="0"/>
                <w:color w:val="000000"/>
                <w:kern w:val="0"/>
                <w:sz w:val="13"/>
                <w:szCs w:val="13"/>
                <w:u w:val="none"/>
                <w:lang w:val="en-US" w:eastAsia="zh-CN" w:bidi="ar"/>
              </w:rPr>
              <w:t>n</w:t>
            </w:r>
          </w:p>
        </w:tc>
        <w:tc>
          <w:tcPr>
            <w:tcW w:w="1132" w:type="dxa"/>
            <w:tcBorders>
              <w:top w:val="nil"/>
              <w:left w:val="nil"/>
              <w:bottom w:val="nil"/>
              <w:right w:val="nil"/>
            </w:tcBorders>
            <w:shd w:val="clear" w:color="auto" w:fill="E7E6E6"/>
            <w:vAlign w:val="center"/>
          </w:tcPr>
          <w:p>
            <w:pPr>
              <w:keepNext w:val="0"/>
              <w:keepLines w:val="0"/>
              <w:widowControl/>
              <w:suppressLineNumbers w:val="0"/>
              <w:jc w:val="right"/>
              <w:textAlignment w:val="center"/>
              <w:rPr>
                <w:rFonts w:hint="default" w:ascii="Inter" w:hAnsi="Inter" w:eastAsia="Inter" w:cs="Inter"/>
                <w:b/>
                <w:i w:val="0"/>
                <w:color w:val="000000"/>
                <w:sz w:val="13"/>
                <w:szCs w:val="13"/>
                <w:u w:val="none"/>
              </w:rPr>
            </w:pPr>
            <w:r>
              <w:rPr>
                <w:rFonts w:hint="default" w:ascii="Inter" w:hAnsi="Inter" w:eastAsia="Inter" w:cs="Inter"/>
                <w:b/>
                <w:i w:val="0"/>
                <w:color w:val="000000"/>
                <w:kern w:val="0"/>
                <w:sz w:val="13"/>
                <w:szCs w:val="13"/>
                <w:u w:val="none"/>
                <w:lang w:val="en-US" w:eastAsia="zh-CN" w:bidi="ar"/>
              </w:rPr>
              <w:t>Distance from Centre / mm</w:t>
            </w:r>
          </w:p>
        </w:tc>
        <w:tc>
          <w:tcPr>
            <w:tcW w:w="1023" w:type="dxa"/>
            <w:tcBorders>
              <w:top w:val="nil"/>
              <w:left w:val="nil"/>
              <w:bottom w:val="nil"/>
              <w:right w:val="nil"/>
            </w:tcBorders>
            <w:shd w:val="clear" w:color="auto" w:fill="E7E6E6"/>
            <w:vAlign w:val="center"/>
          </w:tcPr>
          <w:p>
            <w:pPr>
              <w:keepNext w:val="0"/>
              <w:keepLines w:val="0"/>
              <w:widowControl/>
              <w:suppressLineNumbers w:val="0"/>
              <w:jc w:val="right"/>
              <w:textAlignment w:val="center"/>
              <w:rPr>
                <w:rFonts w:hint="default" w:ascii="Inter" w:hAnsi="Inter" w:eastAsia="Inter" w:cs="Inter"/>
                <w:b/>
                <w:i w:val="0"/>
                <w:color w:val="000000"/>
                <w:sz w:val="13"/>
                <w:szCs w:val="13"/>
                <w:u w:val="none"/>
              </w:rPr>
            </w:pPr>
            <w:r>
              <w:rPr>
                <w:rFonts w:hint="default" w:ascii="Inter" w:hAnsi="Inter" w:eastAsia="Inter" w:cs="Inter"/>
                <w:b/>
                <w:i w:val="0"/>
                <w:color w:val="000000"/>
                <w:kern w:val="0"/>
                <w:sz w:val="13"/>
                <w:szCs w:val="13"/>
                <w:u w:val="none"/>
                <w:lang w:val="en-US" w:eastAsia="zh-CN" w:bidi="ar"/>
              </w:rPr>
              <w:t>Lower Bound / mm</w:t>
            </w:r>
          </w:p>
        </w:tc>
        <w:tc>
          <w:tcPr>
            <w:tcW w:w="1083" w:type="dxa"/>
            <w:tcBorders>
              <w:top w:val="nil"/>
              <w:left w:val="nil"/>
              <w:bottom w:val="nil"/>
              <w:right w:val="nil"/>
            </w:tcBorders>
            <w:shd w:val="clear" w:color="auto" w:fill="E7E6E6"/>
            <w:vAlign w:val="center"/>
          </w:tcPr>
          <w:p>
            <w:pPr>
              <w:keepNext w:val="0"/>
              <w:keepLines w:val="0"/>
              <w:widowControl/>
              <w:suppressLineNumbers w:val="0"/>
              <w:jc w:val="right"/>
              <w:textAlignment w:val="center"/>
              <w:rPr>
                <w:rFonts w:hint="default" w:ascii="Inter" w:hAnsi="Inter" w:eastAsia="Inter" w:cs="Inter"/>
                <w:b/>
                <w:i w:val="0"/>
                <w:color w:val="000000"/>
                <w:sz w:val="13"/>
                <w:szCs w:val="13"/>
                <w:u w:val="none"/>
              </w:rPr>
            </w:pPr>
            <w:r>
              <w:rPr>
                <w:rFonts w:hint="default" w:ascii="Inter" w:hAnsi="Inter" w:eastAsia="Inter" w:cs="Inter"/>
                <w:b/>
                <w:i w:val="0"/>
                <w:color w:val="000000"/>
                <w:kern w:val="0"/>
                <w:sz w:val="13"/>
                <w:szCs w:val="13"/>
                <w:u w:val="none"/>
                <w:lang w:val="en-US" w:eastAsia="zh-CN" w:bidi="ar"/>
              </w:rPr>
              <w:t>Upper Bound / mm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trPr>
        <w:tc>
          <w:tcPr>
            <w:tcW w:w="50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3</w:t>
            </w:r>
          </w:p>
        </w:tc>
        <w:tc>
          <w:tcPr>
            <w:tcW w:w="111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22.81 </w:t>
            </w:r>
          </w:p>
        </w:tc>
        <w:tc>
          <w:tcPr>
            <w:tcW w:w="112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21.75 </w:t>
            </w:r>
          </w:p>
        </w:tc>
        <w:tc>
          <w:tcPr>
            <w:tcW w:w="132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22.28 </w:t>
            </w:r>
          </w:p>
        </w:tc>
        <w:tc>
          <w:tcPr>
            <w:tcW w:w="47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3</w:t>
            </w:r>
          </w:p>
        </w:tc>
        <w:tc>
          <w:tcPr>
            <w:tcW w:w="113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10.86</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0.53</w:t>
            </w:r>
          </w:p>
        </w:tc>
        <w:tc>
          <w:tcPr>
            <w:tcW w:w="108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0.53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trPr>
        <w:tc>
          <w:tcPr>
            <w:tcW w:w="50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2</w:t>
            </w:r>
          </w:p>
        </w:tc>
        <w:tc>
          <w:tcPr>
            <w:tcW w:w="111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19.94 </w:t>
            </w:r>
          </w:p>
        </w:tc>
        <w:tc>
          <w:tcPr>
            <w:tcW w:w="112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18.65 </w:t>
            </w:r>
          </w:p>
        </w:tc>
        <w:tc>
          <w:tcPr>
            <w:tcW w:w="132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19.30 </w:t>
            </w:r>
          </w:p>
        </w:tc>
        <w:tc>
          <w:tcPr>
            <w:tcW w:w="47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2</w:t>
            </w:r>
          </w:p>
        </w:tc>
        <w:tc>
          <w:tcPr>
            <w:tcW w:w="113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7.88</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0.65</w:t>
            </w:r>
          </w:p>
        </w:tc>
        <w:tc>
          <w:tcPr>
            <w:tcW w:w="108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0.65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trPr>
        <w:tc>
          <w:tcPr>
            <w:tcW w:w="50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1</w:t>
            </w:r>
          </w:p>
        </w:tc>
        <w:tc>
          <w:tcPr>
            <w:tcW w:w="111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15.53 </w:t>
            </w:r>
          </w:p>
        </w:tc>
        <w:tc>
          <w:tcPr>
            <w:tcW w:w="112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15.26 </w:t>
            </w:r>
          </w:p>
        </w:tc>
        <w:tc>
          <w:tcPr>
            <w:tcW w:w="132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15.40 </w:t>
            </w:r>
          </w:p>
        </w:tc>
        <w:tc>
          <w:tcPr>
            <w:tcW w:w="47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1</w:t>
            </w:r>
          </w:p>
        </w:tc>
        <w:tc>
          <w:tcPr>
            <w:tcW w:w="113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3.98</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0.14</w:t>
            </w:r>
          </w:p>
        </w:tc>
        <w:tc>
          <w:tcPr>
            <w:tcW w:w="108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0.14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trPr>
        <w:tc>
          <w:tcPr>
            <w:tcW w:w="50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0</w:t>
            </w:r>
          </w:p>
        </w:tc>
        <w:tc>
          <w:tcPr>
            <w:tcW w:w="111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11.42 </w:t>
            </w:r>
          </w:p>
        </w:tc>
        <w:tc>
          <w:tcPr>
            <w:tcW w:w="112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11.43 </w:t>
            </w:r>
          </w:p>
        </w:tc>
        <w:tc>
          <w:tcPr>
            <w:tcW w:w="132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11.42 </w:t>
            </w:r>
          </w:p>
        </w:tc>
        <w:tc>
          <w:tcPr>
            <w:tcW w:w="47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0</w:t>
            </w:r>
          </w:p>
        </w:tc>
        <w:tc>
          <w:tcPr>
            <w:tcW w:w="113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0.00</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0.01</w:t>
            </w:r>
          </w:p>
        </w:tc>
        <w:tc>
          <w:tcPr>
            <w:tcW w:w="108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trPr>
        <w:tc>
          <w:tcPr>
            <w:tcW w:w="50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-1</w:t>
            </w:r>
          </w:p>
        </w:tc>
        <w:tc>
          <w:tcPr>
            <w:tcW w:w="111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8.16 </w:t>
            </w:r>
          </w:p>
        </w:tc>
        <w:tc>
          <w:tcPr>
            <w:tcW w:w="112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8.06 </w:t>
            </w:r>
          </w:p>
        </w:tc>
        <w:tc>
          <w:tcPr>
            <w:tcW w:w="132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8.11 </w:t>
            </w:r>
          </w:p>
        </w:tc>
        <w:tc>
          <w:tcPr>
            <w:tcW w:w="47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-1</w:t>
            </w:r>
          </w:p>
        </w:tc>
        <w:tc>
          <w:tcPr>
            <w:tcW w:w="113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-3.31</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0.05</w:t>
            </w:r>
          </w:p>
        </w:tc>
        <w:tc>
          <w:tcPr>
            <w:tcW w:w="108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0.05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trPr>
        <w:tc>
          <w:tcPr>
            <w:tcW w:w="50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-2</w:t>
            </w:r>
          </w:p>
        </w:tc>
        <w:tc>
          <w:tcPr>
            <w:tcW w:w="111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5.09 </w:t>
            </w:r>
          </w:p>
        </w:tc>
        <w:tc>
          <w:tcPr>
            <w:tcW w:w="112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4.73 </w:t>
            </w:r>
          </w:p>
        </w:tc>
        <w:tc>
          <w:tcPr>
            <w:tcW w:w="132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4.91 </w:t>
            </w:r>
          </w:p>
        </w:tc>
        <w:tc>
          <w:tcPr>
            <w:tcW w:w="47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-2</w:t>
            </w:r>
          </w:p>
        </w:tc>
        <w:tc>
          <w:tcPr>
            <w:tcW w:w="113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-6.51</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0.18</w:t>
            </w:r>
          </w:p>
        </w:tc>
        <w:tc>
          <w:tcPr>
            <w:tcW w:w="108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0.18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trPr>
        <w:tc>
          <w:tcPr>
            <w:tcW w:w="50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-3</w:t>
            </w:r>
          </w:p>
        </w:tc>
        <w:tc>
          <w:tcPr>
            <w:tcW w:w="111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1.86 </w:t>
            </w:r>
          </w:p>
        </w:tc>
        <w:tc>
          <w:tcPr>
            <w:tcW w:w="112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0.86 </w:t>
            </w:r>
          </w:p>
        </w:tc>
        <w:tc>
          <w:tcPr>
            <w:tcW w:w="132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1.36 </w:t>
            </w:r>
          </w:p>
        </w:tc>
        <w:tc>
          <w:tcPr>
            <w:tcW w:w="47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-3</w:t>
            </w:r>
          </w:p>
        </w:tc>
        <w:tc>
          <w:tcPr>
            <w:tcW w:w="113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-10.06</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0.50</w:t>
            </w:r>
          </w:p>
        </w:tc>
        <w:tc>
          <w:tcPr>
            <w:tcW w:w="108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0.50</w:t>
            </w:r>
          </w:p>
        </w:tc>
      </w:tr>
    </w:tbl>
    <w:p>
      <w:pPr>
        <w:rPr>
          <w:rFonts w:hint="default" w:ascii="Inter" w:hAnsi="Inter" w:cs="Inter"/>
          <w:b/>
          <w:bCs/>
          <w:sz w:val="20"/>
          <w:szCs w:val="20"/>
          <w:lang w:val="en"/>
        </w:rPr>
      </w:pPr>
    </w:p>
    <w:tbl>
      <w:tblPr>
        <w:tblStyle w:val="12"/>
        <w:tblW w:w="7795" w:type="dxa"/>
        <w:tblInd w:w="9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04"/>
        <w:gridCol w:w="1132"/>
        <w:gridCol w:w="1108"/>
        <w:gridCol w:w="1326"/>
        <w:gridCol w:w="512"/>
        <w:gridCol w:w="1120"/>
        <w:gridCol w:w="1010"/>
        <w:gridCol w:w="10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trPr>
        <w:tc>
          <w:tcPr>
            <w:tcW w:w="4582" w:type="dxa"/>
            <w:gridSpan w:val="5"/>
            <w:tcBorders>
              <w:top w:val="nil"/>
              <w:left w:val="nil"/>
              <w:bottom w:val="nil"/>
              <w:right w:val="nil"/>
            </w:tcBorders>
            <w:shd w:val="clear" w:color="auto" w:fill="auto"/>
            <w:noWrap/>
            <w:vAlign w:val="center"/>
          </w:tcPr>
          <w:p>
            <w:pPr>
              <w:jc w:val="left"/>
              <w:rPr>
                <w:rFonts w:hint="default" w:ascii="Inter" w:hAnsi="Inter" w:eastAsia="Inter" w:cs="Inter"/>
                <w:i w:val="0"/>
                <w:color w:val="000000"/>
                <w:sz w:val="13"/>
                <w:szCs w:val="13"/>
                <w:u w:val="none"/>
              </w:rPr>
            </w:pPr>
            <w:r>
              <w:rPr>
                <w:rFonts w:hint="default" w:ascii="Inter" w:hAnsi="Inter" w:eastAsia="Inter" w:cs="Inter"/>
                <w:b/>
                <w:i w:val="0"/>
                <w:color w:val="000000"/>
                <w:kern w:val="0"/>
                <w:sz w:val="24"/>
                <w:szCs w:val="24"/>
                <w:u w:val="none"/>
                <w:lang w:val="en-US" w:eastAsia="zh-CN" w:bidi="ar"/>
              </w:rPr>
              <w:t>Experimental Data - Double Slit</w:t>
            </w:r>
          </w:p>
        </w:tc>
        <w:tc>
          <w:tcPr>
            <w:tcW w:w="1120" w:type="dxa"/>
            <w:tcBorders>
              <w:top w:val="nil"/>
              <w:left w:val="nil"/>
              <w:bottom w:val="nil"/>
              <w:right w:val="nil"/>
            </w:tcBorders>
            <w:shd w:val="clear" w:color="auto" w:fill="auto"/>
            <w:noWrap/>
            <w:vAlign w:val="center"/>
          </w:tcPr>
          <w:p>
            <w:pPr>
              <w:jc w:val="left"/>
              <w:rPr>
                <w:rFonts w:hint="default" w:ascii="Inter" w:hAnsi="Inter" w:eastAsia="Inter" w:cs="Inter"/>
                <w:i w:val="0"/>
                <w:color w:val="000000"/>
                <w:sz w:val="13"/>
                <w:szCs w:val="13"/>
                <w:u w:val="none"/>
              </w:rPr>
            </w:pPr>
          </w:p>
        </w:tc>
        <w:tc>
          <w:tcPr>
            <w:tcW w:w="1010" w:type="dxa"/>
            <w:tcBorders>
              <w:top w:val="nil"/>
              <w:left w:val="nil"/>
              <w:bottom w:val="nil"/>
              <w:right w:val="nil"/>
            </w:tcBorders>
            <w:shd w:val="clear" w:color="auto" w:fill="auto"/>
            <w:noWrap/>
            <w:vAlign w:val="center"/>
          </w:tcPr>
          <w:p>
            <w:pPr>
              <w:jc w:val="left"/>
              <w:rPr>
                <w:rFonts w:hint="default" w:ascii="Inter" w:hAnsi="Inter" w:eastAsia="Inter" w:cs="Inter"/>
                <w:i w:val="0"/>
                <w:color w:val="000000"/>
                <w:sz w:val="13"/>
                <w:szCs w:val="13"/>
                <w:u w:val="none"/>
              </w:rPr>
            </w:pPr>
          </w:p>
        </w:tc>
        <w:tc>
          <w:tcPr>
            <w:tcW w:w="1083" w:type="dxa"/>
            <w:tcBorders>
              <w:top w:val="nil"/>
              <w:left w:val="nil"/>
              <w:bottom w:val="nil"/>
              <w:right w:val="nil"/>
            </w:tcBorders>
            <w:shd w:val="clear" w:color="auto" w:fill="auto"/>
            <w:noWrap/>
            <w:vAlign w:val="center"/>
          </w:tcPr>
          <w:p>
            <w:pPr>
              <w:jc w:val="left"/>
              <w:rPr>
                <w:rFonts w:hint="default" w:ascii="Inter" w:hAnsi="Inter" w:eastAsia="Inter" w:cs="Inter"/>
                <w:i w:val="0"/>
                <w:color w:val="000000"/>
                <w:sz w:val="13"/>
                <w:szCs w:val="13"/>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9" w:hRule="atLeast"/>
        </w:trPr>
        <w:tc>
          <w:tcPr>
            <w:tcW w:w="504" w:type="dxa"/>
            <w:tcBorders>
              <w:top w:val="nil"/>
              <w:left w:val="nil"/>
              <w:bottom w:val="nil"/>
              <w:right w:val="nil"/>
            </w:tcBorders>
            <w:shd w:val="clear" w:color="auto" w:fill="E7E6E6"/>
            <w:vAlign w:val="center"/>
          </w:tcPr>
          <w:p>
            <w:pPr>
              <w:keepNext w:val="0"/>
              <w:keepLines w:val="0"/>
              <w:widowControl/>
              <w:suppressLineNumbers w:val="0"/>
              <w:jc w:val="right"/>
              <w:textAlignment w:val="center"/>
              <w:rPr>
                <w:rFonts w:hint="default" w:ascii="Inter" w:hAnsi="Inter" w:eastAsia="Inter" w:cs="Inter"/>
                <w:b/>
                <w:i w:val="0"/>
                <w:color w:val="000000"/>
                <w:sz w:val="13"/>
                <w:szCs w:val="13"/>
                <w:u w:val="none"/>
              </w:rPr>
            </w:pPr>
            <w:r>
              <w:rPr>
                <w:rFonts w:hint="default" w:ascii="Inter" w:hAnsi="Inter" w:eastAsia="Inter" w:cs="Inter"/>
                <w:b/>
                <w:i w:val="0"/>
                <w:color w:val="000000"/>
                <w:kern w:val="0"/>
                <w:sz w:val="13"/>
                <w:szCs w:val="13"/>
                <w:u w:val="none"/>
                <w:lang w:val="en-US" w:eastAsia="zh-CN" w:bidi="ar"/>
              </w:rPr>
              <w:t>n</w:t>
            </w:r>
          </w:p>
        </w:tc>
        <w:tc>
          <w:tcPr>
            <w:tcW w:w="1132" w:type="dxa"/>
            <w:tcBorders>
              <w:top w:val="nil"/>
              <w:left w:val="nil"/>
              <w:bottom w:val="nil"/>
              <w:right w:val="nil"/>
            </w:tcBorders>
            <w:shd w:val="clear" w:color="auto" w:fill="E7E6E6"/>
            <w:vAlign w:val="center"/>
          </w:tcPr>
          <w:p>
            <w:pPr>
              <w:keepNext w:val="0"/>
              <w:keepLines w:val="0"/>
              <w:widowControl/>
              <w:suppressLineNumbers w:val="0"/>
              <w:jc w:val="right"/>
              <w:textAlignment w:val="center"/>
              <w:rPr>
                <w:rFonts w:hint="default" w:ascii="Inter" w:hAnsi="Inter" w:eastAsia="Inter" w:cs="Inter"/>
                <w:b/>
                <w:i w:val="0"/>
                <w:color w:val="000000"/>
                <w:sz w:val="13"/>
                <w:szCs w:val="13"/>
                <w:u w:val="none"/>
              </w:rPr>
            </w:pPr>
            <w:r>
              <w:rPr>
                <w:rFonts w:hint="default" w:ascii="Inter" w:hAnsi="Inter" w:eastAsia="Inter" w:cs="Inter"/>
                <w:b/>
                <w:i w:val="0"/>
                <w:color w:val="000000"/>
                <w:kern w:val="0"/>
                <w:sz w:val="13"/>
                <w:szCs w:val="13"/>
                <w:u w:val="none"/>
                <w:lang w:val="en-US" w:eastAsia="zh-CN" w:bidi="ar"/>
              </w:rPr>
              <w:t>Start Position / mm</w:t>
            </w:r>
          </w:p>
        </w:tc>
        <w:tc>
          <w:tcPr>
            <w:tcW w:w="1108" w:type="dxa"/>
            <w:tcBorders>
              <w:top w:val="nil"/>
              <w:left w:val="nil"/>
              <w:bottom w:val="nil"/>
              <w:right w:val="nil"/>
            </w:tcBorders>
            <w:shd w:val="clear" w:color="auto" w:fill="E7E6E6"/>
            <w:vAlign w:val="center"/>
          </w:tcPr>
          <w:p>
            <w:pPr>
              <w:keepNext w:val="0"/>
              <w:keepLines w:val="0"/>
              <w:widowControl/>
              <w:suppressLineNumbers w:val="0"/>
              <w:jc w:val="right"/>
              <w:textAlignment w:val="center"/>
              <w:rPr>
                <w:rFonts w:hint="default" w:ascii="Inter" w:hAnsi="Inter" w:eastAsia="Inter" w:cs="Inter"/>
                <w:b/>
                <w:i w:val="0"/>
                <w:color w:val="000000"/>
                <w:sz w:val="13"/>
                <w:szCs w:val="13"/>
                <w:u w:val="none"/>
              </w:rPr>
            </w:pPr>
            <w:r>
              <w:rPr>
                <w:rFonts w:hint="default" w:ascii="Inter" w:hAnsi="Inter" w:eastAsia="Inter" w:cs="Inter"/>
                <w:b/>
                <w:i w:val="0"/>
                <w:color w:val="000000"/>
                <w:kern w:val="0"/>
                <w:sz w:val="13"/>
                <w:szCs w:val="13"/>
                <w:u w:val="none"/>
                <w:lang w:val="en-US" w:eastAsia="zh-CN" w:bidi="ar"/>
              </w:rPr>
              <w:t>End Position / mm</w:t>
            </w:r>
          </w:p>
        </w:tc>
        <w:tc>
          <w:tcPr>
            <w:tcW w:w="1326" w:type="dxa"/>
            <w:tcBorders>
              <w:top w:val="nil"/>
              <w:left w:val="nil"/>
              <w:bottom w:val="nil"/>
              <w:right w:val="nil"/>
            </w:tcBorders>
            <w:shd w:val="clear" w:color="auto" w:fill="E7E6E6"/>
            <w:vAlign w:val="center"/>
          </w:tcPr>
          <w:p>
            <w:pPr>
              <w:keepNext w:val="0"/>
              <w:keepLines w:val="0"/>
              <w:widowControl/>
              <w:suppressLineNumbers w:val="0"/>
              <w:jc w:val="right"/>
              <w:textAlignment w:val="center"/>
              <w:rPr>
                <w:rFonts w:hint="default" w:ascii="Inter" w:hAnsi="Inter" w:eastAsia="Inter" w:cs="Inter"/>
                <w:b/>
                <w:i w:val="0"/>
                <w:color w:val="000000"/>
                <w:sz w:val="13"/>
                <w:szCs w:val="13"/>
                <w:u w:val="none"/>
              </w:rPr>
            </w:pPr>
            <w:r>
              <w:rPr>
                <w:rFonts w:hint="default" w:ascii="Inter" w:hAnsi="Inter" w:eastAsia="Inter" w:cs="Inter"/>
                <w:b/>
                <w:i w:val="0"/>
                <w:color w:val="000000"/>
                <w:kern w:val="0"/>
                <w:sz w:val="13"/>
                <w:szCs w:val="13"/>
                <w:u w:val="none"/>
                <w:lang w:val="en-US" w:eastAsia="zh-CN" w:bidi="ar"/>
              </w:rPr>
              <w:t>Median Position / mm</w:t>
            </w:r>
          </w:p>
        </w:tc>
        <w:tc>
          <w:tcPr>
            <w:tcW w:w="512" w:type="dxa"/>
            <w:tcBorders>
              <w:top w:val="nil"/>
              <w:left w:val="nil"/>
              <w:bottom w:val="nil"/>
              <w:right w:val="nil"/>
            </w:tcBorders>
            <w:shd w:val="clear" w:color="auto" w:fill="E7E6E6"/>
            <w:vAlign w:val="center"/>
          </w:tcPr>
          <w:p>
            <w:pPr>
              <w:keepNext w:val="0"/>
              <w:keepLines w:val="0"/>
              <w:widowControl/>
              <w:suppressLineNumbers w:val="0"/>
              <w:jc w:val="right"/>
              <w:textAlignment w:val="center"/>
              <w:rPr>
                <w:rFonts w:hint="default" w:ascii="Inter" w:hAnsi="Inter" w:eastAsia="Inter" w:cs="Inter"/>
                <w:b/>
                <w:i w:val="0"/>
                <w:color w:val="000000"/>
                <w:sz w:val="13"/>
                <w:szCs w:val="13"/>
                <w:u w:val="none"/>
              </w:rPr>
            </w:pPr>
            <w:r>
              <w:rPr>
                <w:rFonts w:hint="default" w:ascii="Inter" w:hAnsi="Inter" w:eastAsia="Inter" w:cs="Inter"/>
                <w:b/>
                <w:i w:val="0"/>
                <w:color w:val="000000"/>
                <w:kern w:val="0"/>
                <w:sz w:val="13"/>
                <w:szCs w:val="13"/>
                <w:u w:val="none"/>
                <w:lang w:val="en-US" w:eastAsia="zh-CN" w:bidi="ar"/>
              </w:rPr>
              <w:t>n</w:t>
            </w:r>
          </w:p>
        </w:tc>
        <w:tc>
          <w:tcPr>
            <w:tcW w:w="1120" w:type="dxa"/>
            <w:tcBorders>
              <w:top w:val="nil"/>
              <w:left w:val="nil"/>
              <w:bottom w:val="nil"/>
              <w:right w:val="nil"/>
            </w:tcBorders>
            <w:shd w:val="clear" w:color="auto" w:fill="E7E6E6"/>
            <w:vAlign w:val="center"/>
          </w:tcPr>
          <w:p>
            <w:pPr>
              <w:keepNext w:val="0"/>
              <w:keepLines w:val="0"/>
              <w:widowControl/>
              <w:suppressLineNumbers w:val="0"/>
              <w:jc w:val="right"/>
              <w:textAlignment w:val="center"/>
              <w:rPr>
                <w:rFonts w:hint="default" w:ascii="Inter" w:hAnsi="Inter" w:eastAsia="Inter" w:cs="Inter"/>
                <w:b/>
                <w:i w:val="0"/>
                <w:color w:val="000000"/>
                <w:sz w:val="13"/>
                <w:szCs w:val="13"/>
                <w:u w:val="none"/>
              </w:rPr>
            </w:pPr>
            <w:r>
              <w:rPr>
                <w:rFonts w:hint="default" w:ascii="Inter" w:hAnsi="Inter" w:eastAsia="Inter" w:cs="Inter"/>
                <w:b/>
                <w:i w:val="0"/>
                <w:color w:val="000000"/>
                <w:kern w:val="0"/>
                <w:sz w:val="13"/>
                <w:szCs w:val="13"/>
                <w:u w:val="none"/>
                <w:lang w:val="en-US" w:eastAsia="zh-CN" w:bidi="ar"/>
              </w:rPr>
              <w:t>Distance from Centre / mm</w:t>
            </w:r>
          </w:p>
        </w:tc>
        <w:tc>
          <w:tcPr>
            <w:tcW w:w="1010" w:type="dxa"/>
            <w:tcBorders>
              <w:top w:val="nil"/>
              <w:left w:val="nil"/>
              <w:bottom w:val="nil"/>
              <w:right w:val="nil"/>
            </w:tcBorders>
            <w:shd w:val="clear" w:color="auto" w:fill="E7E6E6"/>
            <w:vAlign w:val="center"/>
          </w:tcPr>
          <w:p>
            <w:pPr>
              <w:keepNext w:val="0"/>
              <w:keepLines w:val="0"/>
              <w:widowControl/>
              <w:suppressLineNumbers w:val="0"/>
              <w:jc w:val="right"/>
              <w:textAlignment w:val="center"/>
              <w:rPr>
                <w:rFonts w:hint="default" w:ascii="Inter" w:hAnsi="Inter" w:eastAsia="Inter" w:cs="Inter"/>
                <w:b/>
                <w:i w:val="0"/>
                <w:color w:val="000000"/>
                <w:sz w:val="13"/>
                <w:szCs w:val="13"/>
                <w:u w:val="none"/>
              </w:rPr>
            </w:pPr>
            <w:r>
              <w:rPr>
                <w:rFonts w:hint="default" w:ascii="Inter" w:hAnsi="Inter" w:eastAsia="Inter" w:cs="Inter"/>
                <w:b/>
                <w:i w:val="0"/>
                <w:color w:val="000000"/>
                <w:kern w:val="0"/>
                <w:sz w:val="13"/>
                <w:szCs w:val="13"/>
                <w:u w:val="none"/>
                <w:lang w:val="en-US" w:eastAsia="zh-CN" w:bidi="ar"/>
              </w:rPr>
              <w:t>Lower Bound / mm</w:t>
            </w:r>
          </w:p>
        </w:tc>
        <w:tc>
          <w:tcPr>
            <w:tcW w:w="1083" w:type="dxa"/>
            <w:tcBorders>
              <w:top w:val="nil"/>
              <w:left w:val="nil"/>
              <w:bottom w:val="nil"/>
              <w:right w:val="nil"/>
            </w:tcBorders>
            <w:shd w:val="clear" w:color="auto" w:fill="E7E6E6"/>
            <w:vAlign w:val="center"/>
          </w:tcPr>
          <w:p>
            <w:pPr>
              <w:keepNext w:val="0"/>
              <w:keepLines w:val="0"/>
              <w:widowControl/>
              <w:suppressLineNumbers w:val="0"/>
              <w:jc w:val="right"/>
              <w:textAlignment w:val="center"/>
              <w:rPr>
                <w:rFonts w:hint="default" w:ascii="Inter" w:hAnsi="Inter" w:eastAsia="Inter" w:cs="Inter"/>
                <w:b/>
                <w:i w:val="0"/>
                <w:color w:val="000000"/>
                <w:sz w:val="13"/>
                <w:szCs w:val="13"/>
                <w:u w:val="none"/>
              </w:rPr>
            </w:pPr>
            <w:r>
              <w:rPr>
                <w:rFonts w:hint="default" w:ascii="Inter" w:hAnsi="Inter" w:eastAsia="Inter" w:cs="Inter"/>
                <w:b/>
                <w:i w:val="0"/>
                <w:color w:val="000000"/>
                <w:kern w:val="0"/>
                <w:sz w:val="13"/>
                <w:szCs w:val="13"/>
                <w:u w:val="none"/>
                <w:lang w:val="en-US" w:eastAsia="zh-CN" w:bidi="ar"/>
              </w:rPr>
              <w:t>Upper Bound / mm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trPr>
        <w:tc>
          <w:tcPr>
            <w:tcW w:w="50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8</w:t>
            </w:r>
          </w:p>
        </w:tc>
        <w:tc>
          <w:tcPr>
            <w:tcW w:w="113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21.31 </w:t>
            </w:r>
          </w:p>
        </w:tc>
        <w:tc>
          <w:tcPr>
            <w:tcW w:w="110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lang w:val="en-US" w:eastAsia="zh-CN" w:bidi="ar-SA"/>
              </w:rPr>
            </w:pPr>
            <w:r>
              <w:rPr>
                <w:rFonts w:hint="default" w:ascii="Inter" w:hAnsi="Inter" w:eastAsia="Inter" w:cs="Inter"/>
                <w:i w:val="0"/>
                <w:color w:val="000000"/>
                <w:kern w:val="0"/>
                <w:sz w:val="13"/>
                <w:szCs w:val="13"/>
                <w:u w:val="none"/>
                <w:lang w:val="en-US" w:eastAsia="zh-CN" w:bidi="ar"/>
              </w:rPr>
              <w:t xml:space="preserve">21.31 </w:t>
            </w:r>
          </w:p>
        </w:tc>
        <w:tc>
          <w:tcPr>
            <w:tcW w:w="132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21.31 </w:t>
            </w:r>
          </w:p>
        </w:tc>
        <w:tc>
          <w:tcPr>
            <w:tcW w:w="5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8</w:t>
            </w:r>
          </w:p>
        </w:tc>
        <w:tc>
          <w:tcPr>
            <w:tcW w:w="112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10.18 </w:t>
            </w:r>
          </w:p>
        </w:tc>
        <w:tc>
          <w:tcPr>
            <w:tcW w:w="101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0.01 </w:t>
            </w:r>
          </w:p>
        </w:tc>
        <w:tc>
          <w:tcPr>
            <w:tcW w:w="108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trPr>
        <w:tc>
          <w:tcPr>
            <w:tcW w:w="50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6</w:t>
            </w:r>
          </w:p>
        </w:tc>
        <w:tc>
          <w:tcPr>
            <w:tcW w:w="113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19.12 </w:t>
            </w:r>
          </w:p>
        </w:tc>
        <w:tc>
          <w:tcPr>
            <w:tcW w:w="110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lang w:val="en-US" w:eastAsia="zh-CN" w:bidi="ar-SA"/>
              </w:rPr>
            </w:pPr>
            <w:r>
              <w:rPr>
                <w:rFonts w:hint="default" w:ascii="Inter" w:hAnsi="Inter" w:eastAsia="Inter" w:cs="Inter"/>
                <w:i w:val="0"/>
                <w:color w:val="000000"/>
                <w:kern w:val="0"/>
                <w:sz w:val="13"/>
                <w:szCs w:val="13"/>
                <w:u w:val="none"/>
                <w:lang w:val="en-US" w:eastAsia="zh-CN" w:bidi="ar"/>
              </w:rPr>
              <w:t xml:space="preserve">19.12 </w:t>
            </w:r>
          </w:p>
        </w:tc>
        <w:tc>
          <w:tcPr>
            <w:tcW w:w="132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19.12 </w:t>
            </w:r>
          </w:p>
        </w:tc>
        <w:tc>
          <w:tcPr>
            <w:tcW w:w="5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6</w:t>
            </w:r>
          </w:p>
        </w:tc>
        <w:tc>
          <w:tcPr>
            <w:tcW w:w="112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7.99 </w:t>
            </w:r>
          </w:p>
        </w:tc>
        <w:tc>
          <w:tcPr>
            <w:tcW w:w="101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0.01 </w:t>
            </w:r>
          </w:p>
        </w:tc>
        <w:tc>
          <w:tcPr>
            <w:tcW w:w="108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trPr>
        <w:tc>
          <w:tcPr>
            <w:tcW w:w="50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4</w:t>
            </w:r>
          </w:p>
        </w:tc>
        <w:tc>
          <w:tcPr>
            <w:tcW w:w="113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16.83 </w:t>
            </w:r>
          </w:p>
        </w:tc>
        <w:tc>
          <w:tcPr>
            <w:tcW w:w="110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lang w:val="en-US" w:eastAsia="zh-CN" w:bidi="ar-SA"/>
              </w:rPr>
            </w:pPr>
            <w:r>
              <w:rPr>
                <w:rFonts w:hint="default" w:ascii="Inter" w:hAnsi="Inter" w:eastAsia="Inter" w:cs="Inter"/>
                <w:i w:val="0"/>
                <w:color w:val="000000"/>
                <w:kern w:val="0"/>
                <w:sz w:val="13"/>
                <w:szCs w:val="13"/>
                <w:u w:val="none"/>
                <w:lang w:val="en-US" w:eastAsia="zh-CN" w:bidi="ar"/>
              </w:rPr>
              <w:t xml:space="preserve">16.83 </w:t>
            </w:r>
          </w:p>
        </w:tc>
        <w:tc>
          <w:tcPr>
            <w:tcW w:w="132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16.83 </w:t>
            </w:r>
          </w:p>
        </w:tc>
        <w:tc>
          <w:tcPr>
            <w:tcW w:w="5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4</w:t>
            </w:r>
          </w:p>
        </w:tc>
        <w:tc>
          <w:tcPr>
            <w:tcW w:w="112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5.70 </w:t>
            </w:r>
          </w:p>
        </w:tc>
        <w:tc>
          <w:tcPr>
            <w:tcW w:w="101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0.01 </w:t>
            </w:r>
          </w:p>
        </w:tc>
        <w:tc>
          <w:tcPr>
            <w:tcW w:w="108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trPr>
        <w:tc>
          <w:tcPr>
            <w:tcW w:w="50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2</w:t>
            </w:r>
          </w:p>
        </w:tc>
        <w:tc>
          <w:tcPr>
            <w:tcW w:w="113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14.61 </w:t>
            </w:r>
          </w:p>
        </w:tc>
        <w:tc>
          <w:tcPr>
            <w:tcW w:w="110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lang w:val="en-US" w:eastAsia="zh-CN" w:bidi="ar-SA"/>
              </w:rPr>
            </w:pPr>
            <w:r>
              <w:rPr>
                <w:rFonts w:hint="default" w:ascii="Inter" w:hAnsi="Inter" w:eastAsia="Inter" w:cs="Inter"/>
                <w:i w:val="0"/>
                <w:color w:val="000000"/>
                <w:kern w:val="0"/>
                <w:sz w:val="13"/>
                <w:szCs w:val="13"/>
                <w:u w:val="none"/>
                <w:lang w:val="en-US" w:eastAsia="zh-CN" w:bidi="ar"/>
              </w:rPr>
              <w:t xml:space="preserve">14.61 </w:t>
            </w:r>
          </w:p>
        </w:tc>
        <w:tc>
          <w:tcPr>
            <w:tcW w:w="132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14.61 </w:t>
            </w:r>
          </w:p>
        </w:tc>
        <w:tc>
          <w:tcPr>
            <w:tcW w:w="5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2</w:t>
            </w:r>
          </w:p>
        </w:tc>
        <w:tc>
          <w:tcPr>
            <w:tcW w:w="112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3.48 </w:t>
            </w:r>
          </w:p>
        </w:tc>
        <w:tc>
          <w:tcPr>
            <w:tcW w:w="101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0.01 </w:t>
            </w:r>
          </w:p>
        </w:tc>
        <w:tc>
          <w:tcPr>
            <w:tcW w:w="108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trPr>
        <w:tc>
          <w:tcPr>
            <w:tcW w:w="50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1</w:t>
            </w:r>
          </w:p>
        </w:tc>
        <w:tc>
          <w:tcPr>
            <w:tcW w:w="113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color w:val="000000"/>
                <w:sz w:val="13"/>
                <w:szCs w:val="13"/>
                <w:u w:val="none"/>
              </w:rPr>
            </w:pPr>
            <w:r>
              <w:rPr>
                <w:rFonts w:hint="default" w:ascii="Inter" w:hAnsi="Inter" w:eastAsia="Inter" w:cs="Inter"/>
                <w:i/>
                <w:color w:val="000000"/>
                <w:kern w:val="0"/>
                <w:sz w:val="13"/>
                <w:szCs w:val="13"/>
                <w:u w:val="none"/>
                <w:lang w:val="en-US" w:eastAsia="zh-CN" w:bidi="ar"/>
              </w:rPr>
              <w:t xml:space="preserve">11.71 </w:t>
            </w:r>
          </w:p>
        </w:tc>
        <w:tc>
          <w:tcPr>
            <w:tcW w:w="110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color w:val="000000"/>
                <w:sz w:val="13"/>
                <w:szCs w:val="13"/>
                <w:u w:val="none"/>
                <w:lang w:val="en-US" w:eastAsia="zh-CN" w:bidi="ar-SA"/>
              </w:rPr>
            </w:pPr>
            <w:r>
              <w:rPr>
                <w:rFonts w:hint="default" w:ascii="Inter" w:hAnsi="Inter" w:eastAsia="Inter" w:cs="Inter"/>
                <w:i/>
                <w:color w:val="000000"/>
                <w:kern w:val="0"/>
                <w:sz w:val="13"/>
                <w:szCs w:val="13"/>
                <w:u w:val="none"/>
                <w:lang w:val="en-US" w:eastAsia="zh-CN" w:bidi="ar"/>
              </w:rPr>
              <w:t xml:space="preserve">11.71 </w:t>
            </w:r>
          </w:p>
        </w:tc>
        <w:tc>
          <w:tcPr>
            <w:tcW w:w="132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color w:val="000000"/>
                <w:sz w:val="13"/>
                <w:szCs w:val="13"/>
                <w:u w:val="none"/>
              </w:rPr>
            </w:pPr>
            <w:r>
              <w:rPr>
                <w:rFonts w:hint="default" w:ascii="Inter" w:hAnsi="Inter" w:eastAsia="Inter" w:cs="Inter"/>
                <w:i/>
                <w:color w:val="000000"/>
                <w:kern w:val="0"/>
                <w:sz w:val="13"/>
                <w:szCs w:val="13"/>
                <w:u w:val="none"/>
                <w:lang w:val="en-US" w:eastAsia="zh-CN" w:bidi="ar"/>
              </w:rPr>
              <w:t xml:space="preserve">11.71 </w:t>
            </w:r>
          </w:p>
        </w:tc>
        <w:tc>
          <w:tcPr>
            <w:tcW w:w="5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1</w:t>
            </w:r>
          </w:p>
        </w:tc>
        <w:tc>
          <w:tcPr>
            <w:tcW w:w="112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0.58 </w:t>
            </w:r>
          </w:p>
        </w:tc>
        <w:tc>
          <w:tcPr>
            <w:tcW w:w="101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0.01 </w:t>
            </w:r>
          </w:p>
        </w:tc>
        <w:tc>
          <w:tcPr>
            <w:tcW w:w="108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trPr>
        <w:tc>
          <w:tcPr>
            <w:tcW w:w="50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0</w:t>
            </w:r>
          </w:p>
        </w:tc>
        <w:tc>
          <w:tcPr>
            <w:tcW w:w="113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11.13 </w:t>
            </w:r>
          </w:p>
        </w:tc>
        <w:tc>
          <w:tcPr>
            <w:tcW w:w="110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lang w:val="en-US" w:eastAsia="zh-CN" w:bidi="ar-SA"/>
              </w:rPr>
            </w:pPr>
            <w:r>
              <w:rPr>
                <w:rFonts w:hint="default" w:ascii="Inter" w:hAnsi="Inter" w:eastAsia="Inter" w:cs="Inter"/>
                <w:i w:val="0"/>
                <w:color w:val="000000"/>
                <w:kern w:val="0"/>
                <w:sz w:val="13"/>
                <w:szCs w:val="13"/>
                <w:u w:val="none"/>
                <w:lang w:val="en-US" w:eastAsia="zh-CN" w:bidi="ar"/>
              </w:rPr>
              <w:t xml:space="preserve">11.13 </w:t>
            </w:r>
          </w:p>
        </w:tc>
        <w:tc>
          <w:tcPr>
            <w:tcW w:w="132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11.13 </w:t>
            </w:r>
          </w:p>
        </w:tc>
        <w:tc>
          <w:tcPr>
            <w:tcW w:w="5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0</w:t>
            </w:r>
          </w:p>
        </w:tc>
        <w:tc>
          <w:tcPr>
            <w:tcW w:w="112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0.00 </w:t>
            </w:r>
          </w:p>
        </w:tc>
        <w:tc>
          <w:tcPr>
            <w:tcW w:w="101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0.01 </w:t>
            </w:r>
          </w:p>
        </w:tc>
        <w:tc>
          <w:tcPr>
            <w:tcW w:w="108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trPr>
        <w:tc>
          <w:tcPr>
            <w:tcW w:w="50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-1</w:t>
            </w:r>
          </w:p>
        </w:tc>
        <w:tc>
          <w:tcPr>
            <w:tcW w:w="113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color w:val="000000"/>
                <w:sz w:val="13"/>
                <w:szCs w:val="13"/>
                <w:u w:val="none"/>
              </w:rPr>
            </w:pPr>
            <w:r>
              <w:rPr>
                <w:rFonts w:hint="default" w:ascii="Inter" w:hAnsi="Inter" w:eastAsia="Inter" w:cs="Inter"/>
                <w:i/>
                <w:color w:val="000000"/>
                <w:kern w:val="0"/>
                <w:sz w:val="13"/>
                <w:szCs w:val="13"/>
                <w:u w:val="none"/>
                <w:lang w:val="en-US" w:eastAsia="zh-CN" w:bidi="ar"/>
              </w:rPr>
              <w:t xml:space="preserve">10.60 </w:t>
            </w:r>
          </w:p>
        </w:tc>
        <w:tc>
          <w:tcPr>
            <w:tcW w:w="110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color w:val="000000"/>
                <w:sz w:val="13"/>
                <w:szCs w:val="13"/>
                <w:u w:val="none"/>
                <w:lang w:val="en-US" w:eastAsia="zh-CN" w:bidi="ar-SA"/>
              </w:rPr>
            </w:pPr>
            <w:r>
              <w:rPr>
                <w:rFonts w:hint="default" w:ascii="Inter" w:hAnsi="Inter" w:eastAsia="Inter" w:cs="Inter"/>
                <w:i/>
                <w:color w:val="000000"/>
                <w:kern w:val="0"/>
                <w:sz w:val="13"/>
                <w:szCs w:val="13"/>
                <w:u w:val="none"/>
                <w:lang w:val="en-US" w:eastAsia="zh-CN" w:bidi="ar"/>
              </w:rPr>
              <w:t xml:space="preserve">10.60 </w:t>
            </w:r>
          </w:p>
        </w:tc>
        <w:tc>
          <w:tcPr>
            <w:tcW w:w="132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color w:val="000000"/>
                <w:sz w:val="13"/>
                <w:szCs w:val="13"/>
                <w:u w:val="none"/>
              </w:rPr>
            </w:pPr>
            <w:r>
              <w:rPr>
                <w:rFonts w:hint="default" w:ascii="Inter" w:hAnsi="Inter" w:eastAsia="Inter" w:cs="Inter"/>
                <w:i/>
                <w:color w:val="000000"/>
                <w:kern w:val="0"/>
                <w:sz w:val="13"/>
                <w:szCs w:val="13"/>
                <w:u w:val="none"/>
                <w:lang w:val="en-US" w:eastAsia="zh-CN" w:bidi="ar"/>
              </w:rPr>
              <w:t xml:space="preserve">10.60 </w:t>
            </w:r>
          </w:p>
        </w:tc>
        <w:tc>
          <w:tcPr>
            <w:tcW w:w="5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-1</w:t>
            </w:r>
          </w:p>
        </w:tc>
        <w:tc>
          <w:tcPr>
            <w:tcW w:w="112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-0.53 </w:t>
            </w:r>
          </w:p>
        </w:tc>
        <w:tc>
          <w:tcPr>
            <w:tcW w:w="101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0.01 </w:t>
            </w:r>
          </w:p>
        </w:tc>
        <w:tc>
          <w:tcPr>
            <w:tcW w:w="108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trPr>
        <w:tc>
          <w:tcPr>
            <w:tcW w:w="50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-2</w:t>
            </w:r>
          </w:p>
        </w:tc>
        <w:tc>
          <w:tcPr>
            <w:tcW w:w="113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9.47 </w:t>
            </w:r>
          </w:p>
        </w:tc>
        <w:tc>
          <w:tcPr>
            <w:tcW w:w="110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lang w:val="en-US" w:eastAsia="zh-CN" w:bidi="ar-SA"/>
              </w:rPr>
            </w:pPr>
            <w:r>
              <w:rPr>
                <w:rFonts w:hint="default" w:ascii="Inter" w:hAnsi="Inter" w:eastAsia="Inter" w:cs="Inter"/>
                <w:i w:val="0"/>
                <w:color w:val="000000"/>
                <w:kern w:val="0"/>
                <w:sz w:val="13"/>
                <w:szCs w:val="13"/>
                <w:u w:val="none"/>
                <w:lang w:val="en-US" w:eastAsia="zh-CN" w:bidi="ar"/>
              </w:rPr>
              <w:t xml:space="preserve">9.47 </w:t>
            </w:r>
          </w:p>
        </w:tc>
        <w:tc>
          <w:tcPr>
            <w:tcW w:w="132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9.47 </w:t>
            </w:r>
          </w:p>
        </w:tc>
        <w:tc>
          <w:tcPr>
            <w:tcW w:w="5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-2</w:t>
            </w:r>
          </w:p>
        </w:tc>
        <w:tc>
          <w:tcPr>
            <w:tcW w:w="112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-1.66 </w:t>
            </w:r>
          </w:p>
        </w:tc>
        <w:tc>
          <w:tcPr>
            <w:tcW w:w="101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0.01 </w:t>
            </w:r>
          </w:p>
        </w:tc>
        <w:tc>
          <w:tcPr>
            <w:tcW w:w="108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trPr>
        <w:tc>
          <w:tcPr>
            <w:tcW w:w="50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-4</w:t>
            </w:r>
          </w:p>
        </w:tc>
        <w:tc>
          <w:tcPr>
            <w:tcW w:w="113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7.30 </w:t>
            </w:r>
          </w:p>
        </w:tc>
        <w:tc>
          <w:tcPr>
            <w:tcW w:w="110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7.20 </w:t>
            </w:r>
          </w:p>
        </w:tc>
        <w:tc>
          <w:tcPr>
            <w:tcW w:w="132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7.25 </w:t>
            </w:r>
          </w:p>
        </w:tc>
        <w:tc>
          <w:tcPr>
            <w:tcW w:w="5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-4</w:t>
            </w:r>
          </w:p>
        </w:tc>
        <w:tc>
          <w:tcPr>
            <w:tcW w:w="112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-3.83 </w:t>
            </w:r>
          </w:p>
        </w:tc>
        <w:tc>
          <w:tcPr>
            <w:tcW w:w="101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0.05 </w:t>
            </w:r>
          </w:p>
        </w:tc>
        <w:tc>
          <w:tcPr>
            <w:tcW w:w="108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trPr>
        <w:tc>
          <w:tcPr>
            <w:tcW w:w="50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-6</w:t>
            </w:r>
          </w:p>
        </w:tc>
        <w:tc>
          <w:tcPr>
            <w:tcW w:w="113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4.98 </w:t>
            </w:r>
          </w:p>
        </w:tc>
        <w:tc>
          <w:tcPr>
            <w:tcW w:w="110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lang w:val="en-US" w:eastAsia="zh-CN" w:bidi="ar-SA"/>
              </w:rPr>
            </w:pPr>
            <w:r>
              <w:rPr>
                <w:rFonts w:hint="default" w:ascii="Inter" w:hAnsi="Inter" w:eastAsia="Inter" w:cs="Inter"/>
                <w:i w:val="0"/>
                <w:color w:val="000000"/>
                <w:kern w:val="0"/>
                <w:sz w:val="13"/>
                <w:szCs w:val="13"/>
                <w:u w:val="none"/>
                <w:lang w:val="en-US" w:eastAsia="zh-CN" w:bidi="ar"/>
              </w:rPr>
              <w:t xml:space="preserve">4.98 </w:t>
            </w:r>
          </w:p>
        </w:tc>
        <w:tc>
          <w:tcPr>
            <w:tcW w:w="132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4.98 </w:t>
            </w:r>
          </w:p>
        </w:tc>
        <w:tc>
          <w:tcPr>
            <w:tcW w:w="5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-6</w:t>
            </w:r>
          </w:p>
        </w:tc>
        <w:tc>
          <w:tcPr>
            <w:tcW w:w="112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-6.15 </w:t>
            </w:r>
          </w:p>
        </w:tc>
        <w:tc>
          <w:tcPr>
            <w:tcW w:w="101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0.01 </w:t>
            </w:r>
          </w:p>
        </w:tc>
        <w:tc>
          <w:tcPr>
            <w:tcW w:w="108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trPr>
        <w:tc>
          <w:tcPr>
            <w:tcW w:w="50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-8</w:t>
            </w:r>
          </w:p>
        </w:tc>
        <w:tc>
          <w:tcPr>
            <w:tcW w:w="113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2.89 </w:t>
            </w:r>
          </w:p>
        </w:tc>
        <w:tc>
          <w:tcPr>
            <w:tcW w:w="110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lang w:val="en-US" w:eastAsia="zh-CN" w:bidi="ar-SA"/>
              </w:rPr>
            </w:pPr>
            <w:r>
              <w:rPr>
                <w:rFonts w:hint="default" w:ascii="Inter" w:hAnsi="Inter" w:eastAsia="Inter" w:cs="Inter"/>
                <w:i w:val="0"/>
                <w:color w:val="000000"/>
                <w:kern w:val="0"/>
                <w:sz w:val="13"/>
                <w:szCs w:val="13"/>
                <w:u w:val="none"/>
                <w:lang w:val="en-US" w:eastAsia="zh-CN" w:bidi="ar"/>
              </w:rPr>
              <w:t xml:space="preserve">2.89 </w:t>
            </w:r>
          </w:p>
        </w:tc>
        <w:tc>
          <w:tcPr>
            <w:tcW w:w="132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2.89 </w:t>
            </w:r>
          </w:p>
        </w:tc>
        <w:tc>
          <w:tcPr>
            <w:tcW w:w="51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-8</w:t>
            </w:r>
          </w:p>
        </w:tc>
        <w:tc>
          <w:tcPr>
            <w:tcW w:w="112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-8.24 </w:t>
            </w:r>
          </w:p>
        </w:tc>
        <w:tc>
          <w:tcPr>
            <w:tcW w:w="101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0.01 </w:t>
            </w:r>
          </w:p>
        </w:tc>
        <w:tc>
          <w:tcPr>
            <w:tcW w:w="108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Inter" w:hAnsi="Inter" w:eastAsia="Inter" w:cs="Inter"/>
                <w:i w:val="0"/>
                <w:color w:val="000000"/>
                <w:sz w:val="13"/>
                <w:szCs w:val="13"/>
                <w:u w:val="none"/>
              </w:rPr>
            </w:pPr>
            <w:r>
              <w:rPr>
                <w:rFonts w:hint="default" w:ascii="Inter" w:hAnsi="Inter" w:eastAsia="Inter" w:cs="Inter"/>
                <w:i w:val="0"/>
                <w:color w:val="000000"/>
                <w:kern w:val="0"/>
                <w:sz w:val="13"/>
                <w:szCs w:val="13"/>
                <w:u w:val="none"/>
                <w:lang w:val="en-US" w:eastAsia="zh-CN" w:bidi="ar"/>
              </w:rPr>
              <w:t xml:space="preserve">0.01 </w:t>
            </w:r>
          </w:p>
        </w:tc>
      </w:tr>
    </w:tbl>
    <w:p>
      <w:pPr>
        <w:rPr>
          <w:rFonts w:hint="default" w:ascii="Inter" w:hAnsi="Inter" w:cs="Inter"/>
          <w:b/>
          <w:bCs/>
          <w:sz w:val="20"/>
          <w:szCs w:val="20"/>
          <w:lang w:val="en"/>
        </w:rPr>
      </w:pPr>
    </w:p>
    <w:p>
      <w:pPr>
        <w:rPr>
          <w:rFonts w:hint="default" w:ascii="Inter" w:hAnsi="Inter" w:cs="Inter"/>
          <w:b/>
          <w:bCs/>
          <w:sz w:val="20"/>
          <w:szCs w:val="20"/>
          <w:lang w:val="en"/>
        </w:rPr>
      </w:pPr>
    </w:p>
    <w:p>
      <w:pPr>
        <w:rPr>
          <w:rFonts w:hint="default" w:ascii="Inter" w:hAnsi="Inter" w:cs="Inter"/>
          <w:b/>
          <w:bCs/>
          <w:sz w:val="20"/>
          <w:szCs w:val="20"/>
          <w:lang w:val="en"/>
        </w:rPr>
      </w:pPr>
    </w:p>
    <w:p>
      <w:pPr>
        <w:rPr>
          <w:rFonts w:hint="default" w:ascii="Inter" w:hAnsi="Inter" w:cs="Inter"/>
          <w:b/>
          <w:bCs/>
          <w:sz w:val="20"/>
          <w:szCs w:val="20"/>
          <w:lang w:val="en"/>
        </w:rPr>
      </w:pPr>
    </w:p>
    <w:p>
      <w:pPr>
        <w:rPr>
          <w:rFonts w:hint="default" w:ascii="Inter" w:hAnsi="Inter" w:cs="Inter"/>
          <w:b/>
          <w:bCs/>
          <w:sz w:val="20"/>
          <w:szCs w:val="20"/>
          <w:lang w:val="en"/>
        </w:rPr>
      </w:pPr>
    </w:p>
    <w:p>
      <w:pPr>
        <w:rPr>
          <w:rFonts w:hint="default" w:ascii="Inter" w:hAnsi="Inter" w:cs="Inter"/>
          <w:b/>
          <w:bCs/>
          <w:sz w:val="20"/>
          <w:szCs w:val="20"/>
          <w:lang w:val="en"/>
        </w:rPr>
      </w:pPr>
    </w:p>
    <w:p>
      <w:pPr>
        <w:rPr>
          <w:rFonts w:hint="default" w:ascii="Inter" w:hAnsi="Inter" w:cs="Inter"/>
          <w:b/>
          <w:bCs/>
          <w:sz w:val="20"/>
          <w:szCs w:val="20"/>
          <w:lang w:val="en"/>
        </w:rPr>
      </w:pPr>
    </w:p>
    <w:p>
      <w:pPr>
        <w:rPr>
          <w:rFonts w:hint="default" w:ascii="Inter" w:hAnsi="Inter" w:cs="Inter"/>
          <w:b/>
          <w:bCs/>
          <w:sz w:val="20"/>
          <w:szCs w:val="20"/>
          <w:lang w:val="en"/>
        </w:rPr>
      </w:pPr>
    </w:p>
    <w:p>
      <w:pPr>
        <w:rPr>
          <w:rFonts w:hint="default" w:ascii="Inter" w:hAnsi="Inter" w:cs="Inter"/>
          <w:b/>
          <w:bCs/>
          <w:sz w:val="20"/>
          <w:szCs w:val="20"/>
          <w:lang w:val="en"/>
        </w:rPr>
      </w:pPr>
      <w:r>
        <w:rPr>
          <w:rFonts w:hint="default" w:ascii="Inter" w:hAnsi="Inter" w:cs="Inter"/>
          <w:b/>
          <w:bCs/>
          <w:sz w:val="20"/>
          <w:szCs w:val="20"/>
          <w:lang w:val="en"/>
        </w:rPr>
        <w:t>Experiment B: Investigating the Diffraction Pattern</w:t>
      </w:r>
    </w:p>
    <w:p>
      <w:pPr>
        <w:keepNext w:val="0"/>
        <w:keepLines w:val="0"/>
        <w:widowControl/>
        <w:suppressLineNumbers w:val="0"/>
        <w:jc w:val="left"/>
        <w:rPr>
          <w:rFonts w:hint="default" w:ascii="Inter" w:hAnsi="Inter" w:cs="Inter"/>
          <w:b/>
          <w:bCs/>
          <w:sz w:val="20"/>
          <w:szCs w:val="20"/>
          <w:lang w:val="en"/>
        </w:rPr>
      </w:pPr>
      <w:r>
        <w:rPr>
          <w:rFonts w:hint="default" w:ascii="Inter" w:hAnsi="Inter" w:eastAsia="sans-serif" w:cs="Inter"/>
          <w:b/>
          <w:i w:val="0"/>
          <w:caps w:val="0"/>
          <w:color w:val="auto"/>
          <w:spacing w:val="0"/>
          <w:kern w:val="0"/>
          <w:sz w:val="20"/>
          <w:szCs w:val="20"/>
          <w:shd w:val="clear" w:fill="FFFFFF"/>
          <w:lang w:val="en-US" w:eastAsia="zh-CN" w:bidi="ar"/>
        </w:rPr>
        <w:t> </w:t>
      </w:r>
      <w:r>
        <w:rPr>
          <w:rFonts w:hint="default" w:ascii="Inter" w:hAnsi="Inter" w:eastAsia="sans-serif" w:cs="Inter"/>
          <w:b w:val="0"/>
          <w:i w:val="0"/>
          <w:caps w:val="0"/>
          <w:color w:val="auto"/>
          <w:spacing w:val="0"/>
          <w:kern w:val="0"/>
          <w:sz w:val="20"/>
          <w:szCs w:val="20"/>
          <w:shd w:val="clear" w:fill="FFFFFF"/>
          <w:lang w:val="en-US" w:eastAsia="zh-CN" w:bidi="ar"/>
        </w:rPr>
        <w:t>The following rudimentary plots were obtained from ThorCam™ 's horizontal line profile tool. This was used to adjust the exposure time and other parameters manually to obtain the optimal image. </w:t>
      </w:r>
      <w:r>
        <w:rPr>
          <w:rFonts w:hint="default" w:ascii="Inter" w:hAnsi="Inter" w:eastAsia="sans-serif" w:cs="Inter"/>
          <w:i w:val="0"/>
          <w:caps w:val="0"/>
          <w:color w:val="auto"/>
          <w:spacing w:val="0"/>
          <w:kern w:val="0"/>
          <w:sz w:val="20"/>
          <w:szCs w:val="20"/>
          <w:shd w:val="clear" w:fill="FFFFFF"/>
          <w:lang w:val="en-US" w:eastAsia="zh-CN" w:bidi="ar"/>
        </w:rPr>
        <w:t> </w:t>
      </w:r>
    </w:p>
    <w:p>
      <w:pPr>
        <w:rPr>
          <w:rFonts w:hint="default" w:ascii="Inter" w:hAnsi="Inter" w:cs="Inter"/>
          <w:b/>
          <w:bCs/>
          <w:sz w:val="20"/>
          <w:szCs w:val="20"/>
          <w:lang w:val="en"/>
        </w:rPr>
      </w:pPr>
      <w:r>
        <w:drawing>
          <wp:inline distT="0" distB="0" distL="0" distR="0">
            <wp:extent cx="5731510" cy="1962785"/>
            <wp:effectExtent l="0" t="0" r="19050" b="8255"/>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13"/>
                    <a:stretch>
                      <a:fillRect/>
                    </a:stretch>
                  </pic:blipFill>
                  <pic:spPr>
                    <a:xfrm>
                      <a:off x="0" y="0"/>
                      <a:ext cx="5731510" cy="1962785"/>
                    </a:xfrm>
                    <a:prstGeom prst="rect">
                      <a:avLst/>
                    </a:prstGeom>
                  </pic:spPr>
                </pic:pic>
              </a:graphicData>
            </a:graphic>
          </wp:inline>
        </w:drawing>
      </w:r>
    </w:p>
    <w:p>
      <w:pPr>
        <w:rPr>
          <w:rFonts w:hint="default" w:ascii="Inter" w:hAnsi="Inter" w:cs="Inter"/>
          <w:b/>
          <w:bCs/>
          <w:sz w:val="20"/>
          <w:szCs w:val="20"/>
          <w:lang w:val="en"/>
        </w:rPr>
      </w:pPr>
      <w:r>
        <w:drawing>
          <wp:inline distT="0" distB="0" distL="0" distR="0">
            <wp:extent cx="5731510" cy="1990725"/>
            <wp:effectExtent l="0" t="0" r="19050" b="635"/>
            <wp:docPr id="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true"/>
                    </pic:cNvPicPr>
                  </pic:nvPicPr>
                  <pic:blipFill>
                    <a:blip r:embed="rId14"/>
                    <a:stretch>
                      <a:fillRect/>
                    </a:stretch>
                  </pic:blipFill>
                  <pic:spPr>
                    <a:xfrm>
                      <a:off x="0" y="0"/>
                      <a:ext cx="5731510" cy="1990725"/>
                    </a:xfrm>
                    <a:prstGeom prst="rect">
                      <a:avLst/>
                    </a:prstGeom>
                  </pic:spPr>
                </pic:pic>
              </a:graphicData>
            </a:graphic>
          </wp:inline>
        </w:drawing>
      </w:r>
    </w:p>
    <w:p>
      <w:pPr>
        <w:rPr>
          <w:rFonts w:hint="default" w:ascii="Inter" w:hAnsi="Inter" w:cs="Inter"/>
          <w:b/>
          <w:bCs/>
          <w:sz w:val="20"/>
          <w:szCs w:val="20"/>
          <w:lang w:val="en"/>
        </w:rPr>
      </w:pPr>
    </w:p>
    <w:p>
      <w:pPr>
        <w:rPr>
          <w:rFonts w:hint="default" w:ascii="Inter" w:hAnsi="Inter" w:cs="Inter"/>
          <w:b/>
          <w:bCs/>
          <w:sz w:val="20"/>
          <w:szCs w:val="20"/>
          <w:lang w:val="en"/>
        </w:rPr>
      </w:pPr>
      <w:r>
        <w:drawing>
          <wp:inline distT="0" distB="0" distL="114300" distR="114300">
            <wp:extent cx="5266690" cy="2962910"/>
            <wp:effectExtent l="0" t="0" r="16510" b="3810"/>
            <wp:docPr id="24" name="Picture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true"/>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rPr>
          <w:rFonts w:hint="default" w:ascii="Inter" w:hAnsi="Inter" w:cs="Inter"/>
          <w:b/>
          <w:bCs/>
          <w:sz w:val="20"/>
          <w:szCs w:val="20"/>
          <w:lang w:val="en"/>
        </w:rPr>
      </w:pPr>
    </w:p>
    <w:p>
      <w:pPr>
        <w:rPr>
          <w:rFonts w:hint="default" w:ascii="Inter" w:hAnsi="Inter" w:cs="Inter"/>
          <w:b/>
          <w:bCs/>
          <w:sz w:val="20"/>
          <w:szCs w:val="20"/>
          <w:lang w:val="en"/>
        </w:rPr>
      </w:pPr>
    </w:p>
    <w:p>
      <w:pPr>
        <w:rPr>
          <w:rFonts w:hint="default" w:ascii="Inter" w:hAnsi="Inter" w:cs="Inter"/>
          <w:b/>
          <w:bCs/>
          <w:sz w:val="20"/>
          <w:szCs w:val="20"/>
          <w:lang w:val="en"/>
        </w:rPr>
      </w:pPr>
      <w:r>
        <w:rPr>
          <w:rFonts w:hint="default" w:ascii="Inter" w:hAnsi="Inter" w:cs="Inter"/>
          <w:b/>
          <w:bCs/>
          <w:sz w:val="20"/>
          <w:szCs w:val="20"/>
          <w:lang w:val="en"/>
        </w:rPr>
        <w:t>Data Analysis/Sources of Uncertainty</w:t>
      </w:r>
    </w:p>
    <w:p>
      <w:pPr>
        <w:rPr>
          <w:rFonts w:hint="default" w:ascii="Inter" w:hAnsi="Inter" w:cs="Inter"/>
          <w:b/>
          <w:bCs/>
          <w:sz w:val="20"/>
          <w:szCs w:val="20"/>
          <w:lang w:val="en"/>
        </w:rPr>
      </w:pPr>
      <w:r>
        <w:rPr>
          <w:rFonts w:hint="default" w:ascii="Inter" w:hAnsi="Inter" w:cs="Inter"/>
          <w:b/>
          <w:bCs/>
          <w:sz w:val="20"/>
          <w:szCs w:val="20"/>
          <w:lang w:val="en"/>
        </w:rPr>
        <w:t>Experiment A: Using diffraction to measure the physical dimensions of objects</w:t>
      </w:r>
    </w:p>
    <w:p>
      <w:pPr>
        <w:rPr>
          <w:rFonts w:hint="default" w:ascii="Inter" w:hAnsi="Inter" w:cs="Inter"/>
          <w:b/>
          <w:bCs/>
          <w:sz w:val="20"/>
          <w:szCs w:val="20"/>
          <w:lang w:val="en"/>
        </w:rPr>
      </w:pPr>
      <w:r>
        <w:rPr>
          <w:rFonts w:hint="default" w:ascii="Inter" w:hAnsi="Inter" w:cs="Inter"/>
          <w:b/>
          <w:bCs/>
          <w:sz w:val="20"/>
          <w:szCs w:val="20"/>
          <w:lang w:val="en"/>
        </w:rPr>
        <w:drawing>
          <wp:inline distT="0" distB="0" distL="114300" distR="114300">
            <wp:extent cx="5109845" cy="3834130"/>
            <wp:effectExtent l="0" t="0" r="10795" b="6350"/>
            <wp:docPr id="8" name="Picture 8" descr="ss-linear-a"/>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ss-linear-a"/>
                    <pic:cNvPicPr>
                      <a:picLocks noChangeAspect="true"/>
                    </pic:cNvPicPr>
                  </pic:nvPicPr>
                  <pic:blipFill>
                    <a:blip r:embed="rId16"/>
                    <a:stretch>
                      <a:fillRect/>
                    </a:stretch>
                  </pic:blipFill>
                  <pic:spPr>
                    <a:xfrm>
                      <a:off x="0" y="0"/>
                      <a:ext cx="5109845" cy="3834130"/>
                    </a:xfrm>
                    <a:prstGeom prst="rect">
                      <a:avLst/>
                    </a:prstGeom>
                  </pic:spPr>
                </pic:pic>
              </a:graphicData>
            </a:graphic>
          </wp:inline>
        </w:drawing>
      </w:r>
    </w:p>
    <w:p>
      <w:pPr>
        <w:rPr>
          <w:rFonts w:hint="default" w:ascii="Inter" w:hAnsi="Inter" w:cs="Inter"/>
          <w:b w:val="0"/>
          <w:bCs w:val="0"/>
          <w:sz w:val="20"/>
          <w:szCs w:val="20"/>
          <w:vertAlign w:val="baseline"/>
          <w:lang w:val="en"/>
        </w:rPr>
      </w:pPr>
      <w:r>
        <w:rPr>
          <w:rFonts w:hint="default" w:ascii="Inter" w:hAnsi="Inter" w:cs="Inter"/>
          <w:b w:val="0"/>
          <w:bCs w:val="0"/>
          <w:sz w:val="20"/>
          <w:szCs w:val="20"/>
          <w:lang w:val="en"/>
        </w:rPr>
        <w:t>Single Slit Diffraction:</w:t>
      </w:r>
      <w:r>
        <w:rPr>
          <w:rFonts w:hint="default" w:ascii="Inter" w:hAnsi="Inter" w:cs="Inter"/>
          <w:b w:val="0"/>
          <w:bCs w:val="0"/>
          <w:sz w:val="20"/>
          <w:szCs w:val="20"/>
          <w:lang w:val="en"/>
        </w:rPr>
        <w:tab/>
      </w:r>
      <w:r>
        <w:rPr>
          <w:rFonts w:hint="default" w:ascii="Inter" w:hAnsi="Inter" w:cs="Inter"/>
          <w:b w:val="0"/>
          <w:bCs w:val="0"/>
          <w:sz w:val="20"/>
          <w:szCs w:val="20"/>
          <w:lang w:val="en"/>
        </w:rPr>
        <w:tab/>
      </w:r>
      <w:r>
        <w:rPr>
          <w:rFonts w:hint="default" w:ascii="Inter" w:hAnsi="Inter" w:cs="Inter"/>
          <w:b w:val="0"/>
          <w:bCs w:val="0"/>
          <w:sz w:val="20"/>
          <w:szCs w:val="20"/>
          <w:lang w:val="en"/>
        </w:rPr>
        <w:tab/>
      </w:r>
      <w:r>
        <w:rPr>
          <w:rFonts w:hint="default" w:ascii="Inter" w:hAnsi="Inter" w:cs="Inter"/>
          <w:b w:val="0"/>
          <w:bCs w:val="0"/>
          <w:sz w:val="20"/>
          <w:szCs w:val="20"/>
          <w:lang w:val="en"/>
        </w:rPr>
        <w:tab/>
      </w:r>
      <w:r>
        <w:rPr>
          <w:rFonts w:hint="default" w:ascii="Inter" w:hAnsi="Inter" w:cs="Inter"/>
          <w:b w:val="0"/>
          <w:bCs w:val="0"/>
          <w:sz w:val="20"/>
          <w:szCs w:val="20"/>
          <w:lang w:val="en"/>
        </w:rPr>
        <w:t>R</w:t>
      </w:r>
      <w:r>
        <w:rPr>
          <w:rFonts w:hint="default" w:ascii="Inter" w:hAnsi="Inter" w:cs="Inter"/>
          <w:b w:val="0"/>
          <w:bCs w:val="0"/>
          <w:sz w:val="20"/>
          <w:szCs w:val="20"/>
          <w:vertAlign w:val="superscript"/>
          <w:lang w:val="en"/>
        </w:rPr>
        <w:t>2</w:t>
      </w:r>
      <w:r>
        <w:rPr>
          <w:rFonts w:hint="default" w:ascii="Inter" w:hAnsi="Inter" w:cs="Inter"/>
          <w:b w:val="0"/>
          <w:bCs w:val="0"/>
          <w:sz w:val="20"/>
          <w:szCs w:val="20"/>
          <w:vertAlign w:val="baseline"/>
          <w:lang w:val="en"/>
        </w:rPr>
        <w:t xml:space="preserve"> = 0.9988</w:t>
      </w:r>
    </w:p>
    <w:p>
      <w:pPr>
        <w:rPr>
          <w:rFonts w:hint="default" w:ascii="Inter" w:hAnsi="Inter" w:cs="Inter"/>
          <w:b w:val="0"/>
          <w:bCs w:val="0"/>
          <w:sz w:val="20"/>
          <w:szCs w:val="20"/>
          <w:lang w:val="en"/>
        </w:rPr>
      </w:pPr>
      <w:r>
        <w:rPr>
          <w:rFonts w:hint="default" w:ascii="Inter" w:hAnsi="Inter" w:cs="Inter"/>
          <w:b w:val="0"/>
          <w:bCs w:val="0"/>
          <w:sz w:val="20"/>
          <w:szCs w:val="20"/>
          <w:lang w:val="en"/>
        </w:rPr>
        <w:t>gradient:  3.53+/-0.06</w:t>
      </w:r>
    </w:p>
    <w:p>
      <w:pPr>
        <w:rPr>
          <w:rFonts w:hint="default" w:ascii="Inter" w:hAnsi="Inter" w:cs="Inter"/>
          <w:b w:val="0"/>
          <w:bCs w:val="0"/>
          <w:sz w:val="20"/>
          <w:szCs w:val="20"/>
          <w:lang w:val="en"/>
        </w:rPr>
      </w:pPr>
      <w:r>
        <w:rPr>
          <w:rFonts w:hint="default" w:ascii="Inter" w:hAnsi="Inter" w:cs="Inter"/>
          <w:b w:val="0"/>
          <w:bCs w:val="0"/>
          <w:sz w:val="20"/>
          <w:szCs w:val="20"/>
          <w:lang w:val="en"/>
        </w:rPr>
        <w:t>y-intercept:  0.41+/-0.11</w:t>
      </w:r>
    </w:p>
    <w:p>
      <w:pPr>
        <w:rPr>
          <w:rFonts w:hint="default" w:ascii="Inter" w:hAnsi="Inter" w:cs="Inter"/>
          <w:b w:val="0"/>
          <w:bCs w:val="0"/>
          <w:sz w:val="20"/>
          <w:szCs w:val="20"/>
          <w:lang w:val="en"/>
        </w:rPr>
      </w:pPr>
      <w:r>
        <w:rPr>
          <w:rFonts w:hint="default" w:ascii="Inter" w:hAnsi="Inter" w:cs="Inter"/>
          <w:b w:val="0"/>
          <w:bCs w:val="0"/>
          <w:sz w:val="20"/>
          <w:szCs w:val="20"/>
          <w:lang w:val="en"/>
        </w:rPr>
        <w:t>a= 9.49e-05 +/- 6.48e-05 m</w:t>
      </w:r>
    </w:p>
    <w:p>
      <w:pPr>
        <w:rPr>
          <w:rFonts w:hint="default" w:ascii="Inter" w:hAnsi="Inter" w:cs="Inter"/>
          <w:b/>
          <w:bCs/>
          <w:sz w:val="20"/>
          <w:szCs w:val="20"/>
          <w:lang w:val="en"/>
        </w:rPr>
      </w:pPr>
      <w:r>
        <w:rPr>
          <w:rFonts w:hint="default" w:ascii="Inter" w:hAnsi="Inter" w:cs="Inter"/>
          <w:b/>
          <w:bCs/>
          <w:sz w:val="20"/>
          <w:szCs w:val="20"/>
          <w:lang w:val="en"/>
        </w:rPr>
        <w:drawing>
          <wp:inline distT="0" distB="0" distL="114300" distR="114300">
            <wp:extent cx="5173345" cy="3880485"/>
            <wp:effectExtent l="0" t="0" r="8255" b="635"/>
            <wp:docPr id="10" name="Picture 10" descr="ds-linear-a"/>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ds-linear-a"/>
                    <pic:cNvPicPr>
                      <a:picLocks noChangeAspect="true"/>
                    </pic:cNvPicPr>
                  </pic:nvPicPr>
                  <pic:blipFill>
                    <a:blip r:embed="rId17"/>
                    <a:stretch>
                      <a:fillRect/>
                    </a:stretch>
                  </pic:blipFill>
                  <pic:spPr>
                    <a:xfrm>
                      <a:off x="0" y="0"/>
                      <a:ext cx="5173345" cy="3880485"/>
                    </a:xfrm>
                    <a:prstGeom prst="rect">
                      <a:avLst/>
                    </a:prstGeom>
                  </pic:spPr>
                </pic:pic>
              </a:graphicData>
            </a:graphic>
          </wp:inline>
        </w:drawing>
      </w:r>
    </w:p>
    <w:p>
      <w:pPr>
        <w:rPr>
          <w:rFonts w:hint="default" w:ascii="Inter" w:hAnsi="Inter" w:cs="Inter"/>
          <w:b w:val="0"/>
          <w:bCs w:val="0"/>
          <w:sz w:val="20"/>
          <w:szCs w:val="20"/>
          <w:lang w:val="en"/>
        </w:rPr>
      </w:pPr>
      <w:r>
        <w:rPr>
          <w:rFonts w:hint="default" w:ascii="Inter" w:hAnsi="Inter" w:cs="Inter"/>
          <w:b w:val="0"/>
          <w:bCs w:val="0"/>
          <w:sz w:val="20"/>
          <w:szCs w:val="20"/>
          <w:lang w:val="en"/>
        </w:rPr>
        <w:t>Double Slit Diffraction:</w:t>
      </w:r>
      <w:r>
        <w:rPr>
          <w:rFonts w:hint="default" w:ascii="Inter" w:hAnsi="Inter" w:cs="Inter"/>
          <w:b w:val="0"/>
          <w:bCs w:val="0"/>
          <w:sz w:val="20"/>
          <w:szCs w:val="20"/>
          <w:lang w:val="en"/>
        </w:rPr>
        <w:tab/>
      </w:r>
      <w:r>
        <w:rPr>
          <w:rFonts w:hint="default" w:ascii="Inter" w:hAnsi="Inter" w:cs="Inter"/>
          <w:b w:val="0"/>
          <w:bCs w:val="0"/>
          <w:sz w:val="20"/>
          <w:szCs w:val="20"/>
          <w:lang w:val="en"/>
        </w:rPr>
        <w:tab/>
      </w:r>
      <w:r>
        <w:rPr>
          <w:rFonts w:hint="default" w:ascii="Inter" w:hAnsi="Inter" w:cs="Inter"/>
          <w:b w:val="0"/>
          <w:bCs w:val="0"/>
          <w:sz w:val="20"/>
          <w:szCs w:val="20"/>
          <w:lang w:val="en"/>
        </w:rPr>
        <w:tab/>
      </w:r>
      <w:r>
        <w:rPr>
          <w:rFonts w:hint="default" w:ascii="Inter" w:hAnsi="Inter" w:cs="Inter"/>
          <w:b w:val="0"/>
          <w:bCs w:val="0"/>
          <w:sz w:val="20"/>
          <w:szCs w:val="20"/>
          <w:lang w:val="en"/>
        </w:rPr>
        <w:t>R</w:t>
      </w:r>
      <w:r>
        <w:rPr>
          <w:rFonts w:hint="default" w:ascii="Inter" w:hAnsi="Inter" w:cs="Inter"/>
          <w:b w:val="0"/>
          <w:bCs w:val="0"/>
          <w:sz w:val="20"/>
          <w:szCs w:val="20"/>
          <w:vertAlign w:val="superscript"/>
          <w:lang w:val="en"/>
        </w:rPr>
        <w:t>2</w:t>
      </w:r>
      <w:r>
        <w:rPr>
          <w:rFonts w:hint="default" w:ascii="Inter" w:hAnsi="Inter" w:cs="Inter"/>
          <w:b w:val="0"/>
          <w:bCs w:val="0"/>
          <w:sz w:val="20"/>
          <w:szCs w:val="20"/>
          <w:vertAlign w:val="baseline"/>
          <w:lang w:val="en"/>
        </w:rPr>
        <w:t xml:space="preserve"> = 0.9917</w:t>
      </w:r>
    </w:p>
    <w:p>
      <w:pPr>
        <w:rPr>
          <w:rFonts w:hint="default" w:ascii="Inter" w:hAnsi="Inter" w:cs="Inter"/>
          <w:b w:val="0"/>
          <w:bCs w:val="0"/>
          <w:sz w:val="20"/>
          <w:szCs w:val="20"/>
          <w:lang w:val="en"/>
        </w:rPr>
      </w:pPr>
      <w:r>
        <w:rPr>
          <w:rFonts w:hint="default" w:ascii="Inter" w:hAnsi="Inter" w:cs="Inter"/>
          <w:b w:val="0"/>
          <w:bCs w:val="0"/>
          <w:sz w:val="20"/>
          <w:szCs w:val="20"/>
          <w:lang w:val="en"/>
        </w:rPr>
        <w:t>gradient:  1.16+/-0.04</w:t>
      </w:r>
    </w:p>
    <w:p>
      <w:pPr>
        <w:rPr>
          <w:rFonts w:hint="default" w:ascii="Inter" w:hAnsi="Inter" w:cs="Inter"/>
          <w:b w:val="0"/>
          <w:bCs w:val="0"/>
          <w:sz w:val="20"/>
          <w:szCs w:val="20"/>
          <w:lang w:val="en"/>
        </w:rPr>
      </w:pPr>
      <w:r>
        <w:rPr>
          <w:rFonts w:hint="default" w:ascii="Inter" w:hAnsi="Inter" w:cs="Inter"/>
          <w:b w:val="0"/>
          <w:bCs w:val="0"/>
          <w:sz w:val="20"/>
          <w:szCs w:val="20"/>
          <w:lang w:val="en"/>
        </w:rPr>
        <w:t>y-intercept:  0.68+/-0.17</w:t>
      </w:r>
    </w:p>
    <w:p>
      <w:pPr>
        <w:rPr>
          <w:rFonts w:hint="default" w:ascii="Inter" w:hAnsi="Inter" w:cs="Inter"/>
          <w:b w:val="0"/>
          <w:bCs w:val="0"/>
          <w:sz w:val="20"/>
          <w:szCs w:val="20"/>
          <w:lang w:val="en"/>
        </w:rPr>
      </w:pPr>
      <w:r>
        <w:rPr>
          <w:rFonts w:hint="default" w:ascii="Inter" w:hAnsi="Inter" w:cs="Inter"/>
          <w:b w:val="0"/>
          <w:bCs w:val="0"/>
          <w:sz w:val="20"/>
          <w:szCs w:val="20"/>
          <w:lang w:val="en"/>
        </w:rPr>
        <w:t>d= 2.88e-04 +/- 4.31e-05 m</w:t>
      </w:r>
    </w:p>
    <w:p>
      <w:pPr>
        <w:rPr>
          <w:rFonts w:hint="default" w:ascii="Inter" w:hAnsi="Inter" w:cs="Inter"/>
          <w:b w:val="0"/>
          <w:bCs w:val="0"/>
          <w:sz w:val="20"/>
          <w:szCs w:val="20"/>
          <w:lang w:val="en"/>
        </w:rPr>
      </w:pPr>
    </w:p>
    <w:p>
      <w:pPr>
        <w:rPr>
          <w:rFonts w:hint="default" w:ascii="Inter" w:hAnsi="Inter" w:cs="Inter"/>
          <w:b/>
          <w:bCs/>
          <w:sz w:val="20"/>
          <w:szCs w:val="20"/>
          <w:lang w:val="en"/>
        </w:rPr>
      </w:pPr>
      <w:r>
        <w:rPr>
          <w:rFonts w:hint="default" w:ascii="Inter" w:hAnsi="Inter" w:cs="Inter"/>
          <w:b/>
          <w:bCs/>
          <w:sz w:val="20"/>
          <w:szCs w:val="20"/>
          <w:lang w:val="en"/>
        </w:rPr>
        <w:t>Experiment B: Investigating the Diffraction Pattern</w:t>
      </w:r>
    </w:p>
    <w:p>
      <w:pPr>
        <w:rPr>
          <w:rFonts w:hint="default" w:ascii="Inter" w:hAnsi="Inter" w:cs="Inter"/>
          <w:b/>
          <w:bCs/>
          <w:sz w:val="20"/>
          <w:szCs w:val="20"/>
          <w:lang w:val="en"/>
        </w:rPr>
      </w:pPr>
      <w:r>
        <w:rPr>
          <w:rFonts w:hint="default" w:ascii="Inter" w:hAnsi="Inter" w:cs="Inter"/>
          <w:b/>
          <w:bCs/>
          <w:sz w:val="20"/>
          <w:szCs w:val="20"/>
          <w:lang w:val="en"/>
        </w:rPr>
        <w:t xml:space="preserve">Single Slit Diffraction </w:t>
      </w:r>
    </w:p>
    <w:p>
      <w:pPr>
        <w:rPr>
          <w:rFonts w:hint="default" w:ascii="Inter" w:hAnsi="Inter" w:cs="Inter"/>
          <w:b/>
          <w:bCs/>
          <w:sz w:val="20"/>
          <w:szCs w:val="20"/>
          <w:lang w:val="en"/>
        </w:rPr>
      </w:pPr>
      <w:r>
        <w:rPr>
          <w:rFonts w:hint="default" w:ascii="Inter" w:hAnsi="Inter" w:cs="Inter"/>
          <w:b/>
          <w:bCs/>
          <w:sz w:val="20"/>
          <w:szCs w:val="20"/>
          <w:lang w:val="en"/>
        </w:rPr>
        <w:drawing>
          <wp:inline distT="0" distB="0" distL="114300" distR="114300">
            <wp:extent cx="6183630" cy="4639310"/>
            <wp:effectExtent l="0" t="0" r="13970" b="13970"/>
            <wp:docPr id="20" name="Picture 20" descr="ss-profile-a"/>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descr="ss-profile-a"/>
                    <pic:cNvPicPr>
                      <a:picLocks noChangeAspect="true"/>
                    </pic:cNvPicPr>
                  </pic:nvPicPr>
                  <pic:blipFill>
                    <a:blip r:embed="rId18"/>
                    <a:stretch>
                      <a:fillRect/>
                    </a:stretch>
                  </pic:blipFill>
                  <pic:spPr>
                    <a:xfrm>
                      <a:off x="0" y="0"/>
                      <a:ext cx="6183630" cy="4639310"/>
                    </a:xfrm>
                    <a:prstGeom prst="rect">
                      <a:avLst/>
                    </a:prstGeom>
                  </pic:spPr>
                </pic:pic>
              </a:graphicData>
            </a:graphic>
          </wp:inline>
        </w:drawing>
      </w:r>
      <w:r>
        <w:rPr>
          <w:rFonts w:hint="default" w:ascii="Inter" w:hAnsi="Inter" w:cs="Inter"/>
          <w:b/>
          <w:bCs/>
          <w:sz w:val="20"/>
          <w:szCs w:val="20"/>
          <w:lang w:val="en"/>
        </w:rPr>
        <w:drawing>
          <wp:inline distT="0" distB="0" distL="114300" distR="114300">
            <wp:extent cx="5710555" cy="4283075"/>
            <wp:effectExtent l="0" t="0" r="19685" b="4445"/>
            <wp:docPr id="4" name="Picture 4" descr="ss-minima-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ss-minima-b"/>
                    <pic:cNvPicPr>
                      <a:picLocks noChangeAspect="true"/>
                    </pic:cNvPicPr>
                  </pic:nvPicPr>
                  <pic:blipFill>
                    <a:blip r:embed="rId19"/>
                    <a:stretch>
                      <a:fillRect/>
                    </a:stretch>
                  </pic:blipFill>
                  <pic:spPr>
                    <a:xfrm>
                      <a:off x="0" y="0"/>
                      <a:ext cx="5710555" cy="4283075"/>
                    </a:xfrm>
                    <a:prstGeom prst="rect">
                      <a:avLst/>
                    </a:prstGeom>
                  </pic:spPr>
                </pic:pic>
              </a:graphicData>
            </a:graphic>
          </wp:inline>
        </w:drawing>
      </w:r>
    </w:p>
    <w:p>
      <w:pPr>
        <w:rPr>
          <w:rFonts w:hint="default" w:ascii="Inter" w:hAnsi="Inter" w:cs="Inter"/>
          <w:b/>
          <w:bCs/>
          <w:sz w:val="20"/>
          <w:szCs w:val="20"/>
          <w:lang w:val="en"/>
        </w:rPr>
      </w:pPr>
    </w:p>
    <w:p>
      <w:pPr>
        <w:rPr>
          <w:rFonts w:hint="default" w:ascii="Inter" w:hAnsi="Inter" w:cs="Inter"/>
          <w:b/>
          <w:bCs/>
          <w:sz w:val="20"/>
          <w:szCs w:val="20"/>
          <w:lang w:val="en"/>
        </w:rPr>
      </w:pPr>
      <w:r>
        <w:rPr>
          <w:rFonts w:hint="default" w:ascii="Inter" w:hAnsi="Inter" w:cs="Inter"/>
          <w:b/>
          <w:bCs/>
          <w:sz w:val="20"/>
          <w:szCs w:val="20"/>
          <w:lang w:val="en"/>
        </w:rPr>
        <w:drawing>
          <wp:inline distT="0" distB="0" distL="114300" distR="114300">
            <wp:extent cx="5852160" cy="4389120"/>
            <wp:effectExtent l="0" t="0" r="0" b="0"/>
            <wp:docPr id="12" name="Picture 12" descr="ds-profile-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2" descr="ds-profile-b"/>
                    <pic:cNvPicPr>
                      <a:picLocks noChangeAspect="true"/>
                    </pic:cNvPicPr>
                  </pic:nvPicPr>
                  <pic:blipFill>
                    <a:blip r:embed="rId20"/>
                    <a:stretch>
                      <a:fillRect/>
                    </a:stretch>
                  </pic:blipFill>
                  <pic:spPr>
                    <a:xfrm>
                      <a:off x="0" y="0"/>
                      <a:ext cx="5852160" cy="4389120"/>
                    </a:xfrm>
                    <a:prstGeom prst="rect">
                      <a:avLst/>
                    </a:prstGeom>
                  </pic:spPr>
                </pic:pic>
              </a:graphicData>
            </a:graphic>
          </wp:inline>
        </w:drawing>
      </w:r>
    </w:p>
    <w:p>
      <w:pPr>
        <w:rPr>
          <w:rFonts w:hint="default" w:ascii="Inter" w:hAnsi="Inter" w:cs="Inter"/>
          <w:b/>
          <w:bCs/>
          <w:sz w:val="20"/>
          <w:szCs w:val="20"/>
          <w:lang w:val="en"/>
        </w:rPr>
      </w:pPr>
      <w:r>
        <w:rPr>
          <w:rFonts w:hint="default" w:ascii="Inter" w:hAnsi="Inter" w:cs="Inter"/>
          <w:b/>
          <w:bCs/>
          <w:sz w:val="20"/>
          <w:szCs w:val="20"/>
          <w:lang w:val="en"/>
        </w:rPr>
        <w:drawing>
          <wp:inline distT="0" distB="0" distL="114300" distR="114300">
            <wp:extent cx="5852160" cy="4389120"/>
            <wp:effectExtent l="0" t="0" r="0" b="0"/>
            <wp:docPr id="16" name="Picture 16" descr="ds-minima-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ds-minima-b"/>
                    <pic:cNvPicPr>
                      <a:picLocks noChangeAspect="true"/>
                    </pic:cNvPicPr>
                  </pic:nvPicPr>
                  <pic:blipFill>
                    <a:blip r:embed="rId21"/>
                    <a:stretch>
                      <a:fillRect/>
                    </a:stretch>
                  </pic:blipFill>
                  <pic:spPr>
                    <a:xfrm>
                      <a:off x="0" y="0"/>
                      <a:ext cx="5852160" cy="4389120"/>
                    </a:xfrm>
                    <a:prstGeom prst="rect">
                      <a:avLst/>
                    </a:prstGeom>
                  </pic:spPr>
                </pic:pic>
              </a:graphicData>
            </a:graphic>
          </wp:inline>
        </w:drawing>
      </w:r>
    </w:p>
    <w:p>
      <w:pPr>
        <w:rPr>
          <w:rFonts w:hint="default" w:ascii="Inter" w:hAnsi="Inter" w:cs="Inter"/>
          <w:b w:val="0"/>
          <w:bCs w:val="0"/>
          <w:sz w:val="20"/>
          <w:szCs w:val="20"/>
          <w:lang w:val="en"/>
        </w:rPr>
      </w:pPr>
      <w:r>
        <w:rPr>
          <w:rFonts w:hint="default" w:ascii="Inter" w:hAnsi="Inter" w:cs="Inter"/>
          <w:b w:val="0"/>
          <w:bCs w:val="0"/>
          <w:sz w:val="20"/>
          <w:szCs w:val="20"/>
          <w:lang w:val="en"/>
        </w:rPr>
        <w:t>In order to take into account for the scaling between the CMOS camera and the pixels, as well as the rendering on ImageJ, scale factors were applied to the single and double slit experimental data to obtain the following results:</w:t>
      </w:r>
    </w:p>
    <w:p>
      <w:pPr>
        <w:rPr>
          <w:rFonts w:hint="default" w:ascii="Inter" w:hAnsi="Inter" w:cs="Inter"/>
          <w:b/>
          <w:bCs/>
          <w:sz w:val="20"/>
          <w:szCs w:val="20"/>
          <w:lang w:val="en"/>
        </w:rPr>
      </w:pPr>
    </w:p>
    <w:p>
      <w:pPr>
        <w:rPr>
          <w:rFonts w:hint="default" w:ascii="Inter" w:hAnsi="Inter" w:cs="Inter"/>
          <w:b/>
          <w:bCs/>
          <w:sz w:val="20"/>
          <w:szCs w:val="20"/>
          <w:lang w:val="en"/>
        </w:rPr>
      </w:pPr>
      <w:r>
        <w:rPr>
          <w:rFonts w:hint="default" w:ascii="Inter" w:hAnsi="Inter" w:cs="Inter"/>
          <w:b/>
          <w:bCs/>
          <w:sz w:val="20"/>
          <w:szCs w:val="20"/>
          <w:lang w:val="en"/>
        </w:rPr>
        <w:t>Single Slit Diffraction:</w:t>
      </w:r>
    </w:p>
    <w:p>
      <w:pPr>
        <w:rPr>
          <w:rFonts w:hint="default" w:ascii="Inter" w:hAnsi="Inter" w:cs="Inter"/>
          <w:b w:val="0"/>
          <w:bCs w:val="0"/>
          <w:sz w:val="20"/>
          <w:szCs w:val="20"/>
          <w:lang w:val="en"/>
        </w:rPr>
      </w:pPr>
      <w:r>
        <w:rPr>
          <w:rFonts w:hint="default" w:ascii="Inter" w:hAnsi="Inter" w:cs="Inter"/>
          <w:b w:val="0"/>
          <w:bCs w:val="0"/>
          <w:sz w:val="20"/>
          <w:szCs w:val="20"/>
          <w:lang w:val="en"/>
        </w:rPr>
        <w:t>a = ( 0.0001151+/-0.0000023 ) m</w:t>
      </w:r>
    </w:p>
    <w:p>
      <w:pPr>
        <w:rPr>
          <w:rFonts w:hint="default" w:ascii="Inter" w:hAnsi="Inter" w:cs="Inter"/>
          <w:b/>
          <w:bCs/>
          <w:sz w:val="20"/>
          <w:szCs w:val="20"/>
          <w:lang w:val="en"/>
        </w:rPr>
      </w:pPr>
    </w:p>
    <w:p>
      <w:pPr>
        <w:rPr>
          <w:rFonts w:hint="default" w:ascii="Inter" w:hAnsi="Inter" w:cs="Inter"/>
          <w:b w:val="0"/>
          <w:bCs w:val="0"/>
          <w:sz w:val="20"/>
          <w:szCs w:val="20"/>
          <w:lang w:val="en"/>
        </w:rPr>
      </w:pPr>
      <w:r>
        <w:rPr>
          <w:rFonts w:hint="default" w:ascii="Inter" w:hAnsi="Inter" w:cs="Inter"/>
          <w:b/>
          <w:bCs/>
          <w:sz w:val="20"/>
          <w:szCs w:val="20"/>
          <w:lang w:val="en"/>
        </w:rPr>
        <w:t xml:space="preserve"> Double Slit Diffraction:</w:t>
      </w:r>
    </w:p>
    <w:p>
      <w:pPr>
        <w:rPr>
          <w:rFonts w:hint="default" w:ascii="Inter" w:hAnsi="Inter" w:cs="Inter"/>
          <w:b/>
          <w:bCs/>
          <w:sz w:val="20"/>
          <w:szCs w:val="20"/>
          <w:lang w:val="en"/>
        </w:rPr>
      </w:pPr>
      <w:r>
        <w:rPr>
          <w:rFonts w:hint="default" w:ascii="Inter" w:hAnsi="Inter" w:cs="Inter"/>
          <w:b w:val="0"/>
          <w:bCs w:val="0"/>
          <w:sz w:val="20"/>
          <w:szCs w:val="20"/>
          <w:lang w:val="en"/>
        </w:rPr>
        <w:t>d = ( 0.000464+/-0.000012 ) m</w:t>
      </w:r>
    </w:p>
    <w:p>
      <w:pPr>
        <w:rPr>
          <w:rFonts w:hint="default" w:ascii="Inter" w:hAnsi="Inter" w:cs="Inter"/>
          <w:b/>
          <w:bCs/>
          <w:sz w:val="20"/>
          <w:szCs w:val="20"/>
          <w:lang w:val="en"/>
        </w:rPr>
      </w:pPr>
    </w:p>
    <w:p>
      <w:pPr>
        <w:rPr>
          <w:rFonts w:hint="default" w:ascii="Inter" w:hAnsi="Inter" w:cs="Inter"/>
          <w:b/>
          <w:bCs/>
          <w:sz w:val="20"/>
          <w:szCs w:val="20"/>
          <w:lang w:val="en"/>
        </w:rPr>
      </w:pPr>
      <w:r>
        <w:rPr>
          <w:rFonts w:hint="default" w:ascii="Inter" w:hAnsi="Inter" w:cs="Inter"/>
          <w:b/>
          <w:bCs/>
          <w:sz w:val="20"/>
          <w:szCs w:val="20"/>
          <w:lang w:val="en"/>
        </w:rPr>
        <w:t>Summary</w:t>
      </w:r>
    </w:p>
    <w:p>
      <w:pPr>
        <w:rPr>
          <w:rFonts w:hint="default" w:ascii="Inter" w:hAnsi="Inter" w:cs="Inter"/>
          <w:b w:val="0"/>
          <w:bCs w:val="0"/>
          <w:sz w:val="20"/>
          <w:szCs w:val="20"/>
          <w:lang w:val="en"/>
        </w:rPr>
      </w:pPr>
      <w:r>
        <w:rPr>
          <w:rFonts w:hint="default" w:ascii="Inter" w:hAnsi="Inter" w:cs="Inter"/>
          <w:b w:val="0"/>
          <w:bCs w:val="0"/>
          <w:sz w:val="20"/>
          <w:szCs w:val="20"/>
          <w:lang w:val="en"/>
        </w:rPr>
        <w:t>To conclude, when comparing the two sets of data:</w:t>
      </w:r>
    </w:p>
    <w:p>
      <w:pPr>
        <w:rPr>
          <w:rFonts w:hint="default" w:ascii="Inter" w:hAnsi="Inter" w:cs="Inter"/>
          <w:b w:val="0"/>
          <w:bCs w:val="0"/>
          <w:sz w:val="20"/>
          <w:szCs w:val="20"/>
          <w:lang w:val="en"/>
        </w:rPr>
      </w:pPr>
      <w:r>
        <w:rPr>
          <w:rFonts w:hint="default" w:ascii="Inter" w:hAnsi="Inter" w:cs="Inter"/>
          <w:b w:val="0"/>
          <w:bCs w:val="0"/>
          <w:sz w:val="20"/>
          <w:szCs w:val="20"/>
          <w:lang w:val="en"/>
        </w:rPr>
        <w:t>A: a= 9.49e-05 +/- 6.48e-05 m</w:t>
      </w:r>
    </w:p>
    <w:p>
      <w:pPr>
        <w:rPr>
          <w:rFonts w:hint="default" w:ascii="Inter" w:hAnsi="Inter" w:cs="Inter"/>
          <w:b w:val="0"/>
          <w:bCs w:val="0"/>
          <w:sz w:val="20"/>
          <w:szCs w:val="20"/>
          <w:lang w:val="en"/>
        </w:rPr>
      </w:pPr>
      <w:r>
        <w:rPr>
          <w:rFonts w:hint="default" w:ascii="Inter" w:hAnsi="Inter" w:cs="Inter"/>
          <w:b w:val="0"/>
          <w:bCs w:val="0"/>
          <w:sz w:val="20"/>
          <w:szCs w:val="20"/>
          <w:lang w:val="en"/>
        </w:rPr>
        <w:t>B: a= 1.151e-04+/- 2.3e-06 m</w:t>
      </w:r>
    </w:p>
    <w:p>
      <w:pPr>
        <w:rPr>
          <w:rFonts w:hint="default" w:ascii="Inter" w:hAnsi="Inter" w:cs="Inter"/>
          <w:b w:val="0"/>
          <w:bCs w:val="0"/>
          <w:sz w:val="20"/>
          <w:szCs w:val="20"/>
          <w:lang w:val="en"/>
        </w:rPr>
      </w:pPr>
    </w:p>
    <w:p>
      <w:pPr>
        <w:rPr>
          <w:rFonts w:hint="default" w:ascii="Inter" w:hAnsi="Inter" w:cs="Inter"/>
          <w:b w:val="0"/>
          <w:bCs w:val="0"/>
          <w:sz w:val="20"/>
          <w:szCs w:val="20"/>
          <w:lang w:val="en"/>
        </w:rPr>
      </w:pPr>
      <w:r>
        <w:rPr>
          <w:rFonts w:hint="default" w:ascii="Inter" w:hAnsi="Inter" w:cs="Inter"/>
          <w:b w:val="0"/>
          <w:bCs w:val="0"/>
          <w:sz w:val="20"/>
          <w:szCs w:val="20"/>
          <w:lang w:val="en"/>
        </w:rPr>
        <w:t>A: d= 2.88e-04 +/- 4.31e-05 m</w:t>
      </w:r>
    </w:p>
    <w:p>
      <w:pPr>
        <w:rPr>
          <w:rFonts w:hint="default" w:ascii="Inter" w:hAnsi="Inter" w:cs="Inter"/>
          <w:b w:val="0"/>
          <w:bCs w:val="0"/>
          <w:sz w:val="20"/>
          <w:szCs w:val="20"/>
          <w:lang w:val="en"/>
        </w:rPr>
      </w:pPr>
      <w:r>
        <w:rPr>
          <w:rFonts w:hint="default" w:ascii="Inter" w:hAnsi="Inter" w:cs="Inter"/>
          <w:b w:val="0"/>
          <w:bCs w:val="0"/>
          <w:sz w:val="20"/>
          <w:szCs w:val="20"/>
          <w:lang w:val="en"/>
        </w:rPr>
        <w:t>B: d= 4.64e-04 +/- 1.2e-05 m</w:t>
      </w:r>
    </w:p>
    <w:p>
      <w:pPr>
        <w:rPr>
          <w:rFonts w:hint="default" w:ascii="Inter" w:hAnsi="Inter" w:cs="Inter"/>
          <w:b w:val="0"/>
          <w:bCs w:val="0"/>
          <w:sz w:val="20"/>
          <w:szCs w:val="20"/>
          <w:lang w:val="en"/>
        </w:rPr>
      </w:pPr>
    </w:p>
    <w:p>
      <w:pPr>
        <w:rPr>
          <w:rFonts w:hint="default"/>
          <w:lang w:val="en"/>
        </w:rPr>
      </w:pPr>
      <w:r>
        <w:rPr>
          <w:rFonts w:hint="default" w:ascii="Inter" w:hAnsi="Inter" w:cs="Inter"/>
          <w:b w:val="0"/>
          <w:bCs w:val="0"/>
          <w:sz w:val="20"/>
          <w:szCs w:val="20"/>
          <w:lang w:val="en"/>
        </w:rPr>
        <w:t>We find that they are both within the same order of magnitude with each other, which although they are each off by roughly 2e-05 and 2e-04 respectively. As a result, this demonstrates that the measurements made manually are a good estimation of what we ascertained via. the CMOS camera.</w:t>
      </w:r>
    </w:p>
    <w:sectPr>
      <w:pgSz w:w="11850" w:h="16783"/>
      <w:pgMar w:top="720" w:right="720" w:bottom="720" w:left="72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微软雅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MU Serif">
    <w:panose1 w:val="02000603000000000000"/>
    <w:charset w:val="00"/>
    <w:family w:val="auto"/>
    <w:pitch w:val="default"/>
    <w:sig w:usb0="E10002FF" w:usb1="5201E9EB" w:usb2="02020004" w:usb3="00000000" w:csb0="0000019F" w:csb1="00000000"/>
  </w:font>
  <w:font w:name="Noto Sans CJK SC">
    <w:panose1 w:val="020B0500000000000000"/>
    <w:charset w:val="86"/>
    <w:family w:val="auto"/>
    <w:pitch w:val="default"/>
    <w:sig w:usb0="30000083" w:usb1="2BDF3C10" w:usb2="00000016" w:usb3="00000000" w:csb0="602E0107" w:csb1="00000000"/>
  </w:font>
  <w:font w:name="Inter">
    <w:panose1 w:val="02000603000000020004"/>
    <w:charset w:val="00"/>
    <w:family w:val="auto"/>
    <w:pitch w:val="default"/>
    <w:sig w:usb0="E0000AFF" w:usb1="5200A1FF" w:usb2="00000021" w:usb3="00000000" w:csb0="0000019F" w:csb1="00000000"/>
  </w:font>
  <w:font w:name="Cambria Math">
    <w:panose1 w:val="02040503050406030204"/>
    <w:charset w:val="00"/>
    <w:family w:val="auto"/>
    <w:pitch w:val="default"/>
    <w:sig w:usb0="E00002FF" w:usb1="420024FF" w:usb2="00000000" w:usb3="00000000" w:csb0="2000019F" w:csb1="00000000"/>
  </w:font>
  <w:font w:name="sans-serif">
    <w:altName w:val="Bodoni 72"/>
    <w:panose1 w:val="00000000000000000000"/>
    <w:charset w:val="00"/>
    <w:family w:val="auto"/>
    <w:pitch w:val="default"/>
    <w:sig w:usb0="00000000" w:usb1="00000000" w:usb2="00000000" w:usb3="00000000" w:csb0="00000000" w:csb1="00000000"/>
  </w:font>
  <w:font w:name="文鼎ＰＬ简中楷">
    <w:panose1 w:val="02010600030101010101"/>
    <w:charset w:val="86"/>
    <w:family w:val="auto"/>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doNotDisplayPageBoundaries w:val="true"/>
  <w:displayBackgroundShape w:val="true"/>
  <w:embedSystemFonts/>
  <w:bordersDoNotSurroundHeader w:val="false"/>
  <w:bordersDoNotSurroundFooter w:val="fals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BFAD81"/>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6F68581"/>
    <w:rsid w:val="0DF381A1"/>
    <w:rsid w:val="0FBFAD81"/>
    <w:rsid w:val="0FFF698D"/>
    <w:rsid w:val="155CDC36"/>
    <w:rsid w:val="15ADBCC7"/>
    <w:rsid w:val="17EE306B"/>
    <w:rsid w:val="1DE7E4D5"/>
    <w:rsid w:val="1EEFBF0A"/>
    <w:rsid w:val="1F7B9194"/>
    <w:rsid w:val="23FD3853"/>
    <w:rsid w:val="24D73FFB"/>
    <w:rsid w:val="26A3B2F0"/>
    <w:rsid w:val="2B7BC3D5"/>
    <w:rsid w:val="2EF73299"/>
    <w:rsid w:val="31B93A40"/>
    <w:rsid w:val="369BBD68"/>
    <w:rsid w:val="36F55760"/>
    <w:rsid w:val="37BBFD30"/>
    <w:rsid w:val="39FF0AC3"/>
    <w:rsid w:val="3B277A8C"/>
    <w:rsid w:val="3B3A8CFA"/>
    <w:rsid w:val="3BFF6DCC"/>
    <w:rsid w:val="3DBF3142"/>
    <w:rsid w:val="3E1FA112"/>
    <w:rsid w:val="3EB25D33"/>
    <w:rsid w:val="3F7DFC13"/>
    <w:rsid w:val="3F7EBB8B"/>
    <w:rsid w:val="3FBBE1B0"/>
    <w:rsid w:val="3FDFB00D"/>
    <w:rsid w:val="3FE9DB42"/>
    <w:rsid w:val="3FFB7434"/>
    <w:rsid w:val="42BE42A6"/>
    <w:rsid w:val="49B7FE29"/>
    <w:rsid w:val="4F7F0E8D"/>
    <w:rsid w:val="4F8DEC76"/>
    <w:rsid w:val="51FED7AB"/>
    <w:rsid w:val="52FB6DE1"/>
    <w:rsid w:val="55F71ECF"/>
    <w:rsid w:val="57FDA321"/>
    <w:rsid w:val="5A77CF03"/>
    <w:rsid w:val="5BD462C2"/>
    <w:rsid w:val="5DE633C5"/>
    <w:rsid w:val="5E1F0361"/>
    <w:rsid w:val="5EE7BCEC"/>
    <w:rsid w:val="5EFA7CCD"/>
    <w:rsid w:val="5FFFA1AD"/>
    <w:rsid w:val="65EBF3D0"/>
    <w:rsid w:val="66FD2C03"/>
    <w:rsid w:val="67F73262"/>
    <w:rsid w:val="6BDF9C8F"/>
    <w:rsid w:val="6D73662C"/>
    <w:rsid w:val="6DFE37E8"/>
    <w:rsid w:val="6F375D27"/>
    <w:rsid w:val="6F5FCEF2"/>
    <w:rsid w:val="6F7F86D3"/>
    <w:rsid w:val="6FBB27F8"/>
    <w:rsid w:val="6FEF1C10"/>
    <w:rsid w:val="6FF7E2D2"/>
    <w:rsid w:val="70373036"/>
    <w:rsid w:val="707FCBF4"/>
    <w:rsid w:val="737B5CD6"/>
    <w:rsid w:val="737FC51B"/>
    <w:rsid w:val="757DE146"/>
    <w:rsid w:val="75ED5D32"/>
    <w:rsid w:val="75FAA557"/>
    <w:rsid w:val="777FD83A"/>
    <w:rsid w:val="77F6E69B"/>
    <w:rsid w:val="77F93E2B"/>
    <w:rsid w:val="77FEFBAC"/>
    <w:rsid w:val="77FF4003"/>
    <w:rsid w:val="79EF2C5A"/>
    <w:rsid w:val="7B7B261B"/>
    <w:rsid w:val="7B899982"/>
    <w:rsid w:val="7BDD89A4"/>
    <w:rsid w:val="7BFB1D08"/>
    <w:rsid w:val="7BFFA6F1"/>
    <w:rsid w:val="7CDB0DD2"/>
    <w:rsid w:val="7D3369BD"/>
    <w:rsid w:val="7D7AF22E"/>
    <w:rsid w:val="7D7F66B4"/>
    <w:rsid w:val="7DEBAC4D"/>
    <w:rsid w:val="7DFB2C9D"/>
    <w:rsid w:val="7DFFD213"/>
    <w:rsid w:val="7E9F92EB"/>
    <w:rsid w:val="7EAFA6B9"/>
    <w:rsid w:val="7F77BA67"/>
    <w:rsid w:val="7F7BAACB"/>
    <w:rsid w:val="7F7D58EC"/>
    <w:rsid w:val="7F7F335B"/>
    <w:rsid w:val="7F8F565F"/>
    <w:rsid w:val="7FB65CDD"/>
    <w:rsid w:val="7FBFACA9"/>
    <w:rsid w:val="7FDD6C5E"/>
    <w:rsid w:val="7FF71305"/>
    <w:rsid w:val="7FF7C88F"/>
    <w:rsid w:val="7FFBF2A6"/>
    <w:rsid w:val="7FFD80F6"/>
    <w:rsid w:val="7FFF3259"/>
    <w:rsid w:val="8BFE3125"/>
    <w:rsid w:val="8FB672ED"/>
    <w:rsid w:val="993F97CC"/>
    <w:rsid w:val="9D4B5CFF"/>
    <w:rsid w:val="9DDB7D28"/>
    <w:rsid w:val="A7AED26A"/>
    <w:rsid w:val="ABDDB06D"/>
    <w:rsid w:val="AD3DEF4D"/>
    <w:rsid w:val="AFE06A5C"/>
    <w:rsid w:val="B2F50580"/>
    <w:rsid w:val="B3FD532D"/>
    <w:rsid w:val="B6B7481C"/>
    <w:rsid w:val="B77FE363"/>
    <w:rsid w:val="B7DFAF73"/>
    <w:rsid w:val="B7FD7617"/>
    <w:rsid w:val="BA7B23C6"/>
    <w:rsid w:val="BADB5238"/>
    <w:rsid w:val="BBDFC24F"/>
    <w:rsid w:val="BBEE1A45"/>
    <w:rsid w:val="BD23C58F"/>
    <w:rsid w:val="BE1FAD96"/>
    <w:rsid w:val="BEFBBEE8"/>
    <w:rsid w:val="BF160728"/>
    <w:rsid w:val="BF76A000"/>
    <w:rsid w:val="BF7DBB97"/>
    <w:rsid w:val="BFB79212"/>
    <w:rsid w:val="BFF6B530"/>
    <w:rsid w:val="BFFB5281"/>
    <w:rsid w:val="C91FE88B"/>
    <w:rsid w:val="CBE7EBB5"/>
    <w:rsid w:val="CEBBDE1F"/>
    <w:rsid w:val="CF9E94FC"/>
    <w:rsid w:val="CFDF1CD8"/>
    <w:rsid w:val="D1AD7D2D"/>
    <w:rsid w:val="D1FD639D"/>
    <w:rsid w:val="D37FD273"/>
    <w:rsid w:val="D6BF5D71"/>
    <w:rsid w:val="D7F0C061"/>
    <w:rsid w:val="D9BC3300"/>
    <w:rsid w:val="DB4F7B78"/>
    <w:rsid w:val="DC77518A"/>
    <w:rsid w:val="DC7CC35C"/>
    <w:rsid w:val="DDD662F6"/>
    <w:rsid w:val="DEFAB8B8"/>
    <w:rsid w:val="DF7F66E9"/>
    <w:rsid w:val="DFB77652"/>
    <w:rsid w:val="DFFFFB4D"/>
    <w:rsid w:val="E61F84ED"/>
    <w:rsid w:val="E7FEADA8"/>
    <w:rsid w:val="E8E93F49"/>
    <w:rsid w:val="E9F71EFB"/>
    <w:rsid w:val="EA3B4392"/>
    <w:rsid w:val="EBF6B747"/>
    <w:rsid w:val="ECFBCEF9"/>
    <w:rsid w:val="EEEF34AE"/>
    <w:rsid w:val="EF770FCC"/>
    <w:rsid w:val="EFFB2D00"/>
    <w:rsid w:val="F357F70B"/>
    <w:rsid w:val="F37D3AD1"/>
    <w:rsid w:val="F3F7C0C2"/>
    <w:rsid w:val="F3FBA773"/>
    <w:rsid w:val="F567D9F6"/>
    <w:rsid w:val="F6DE22BF"/>
    <w:rsid w:val="F77F2A67"/>
    <w:rsid w:val="F7DF4BEC"/>
    <w:rsid w:val="F7EF52E8"/>
    <w:rsid w:val="F98DFEEE"/>
    <w:rsid w:val="F9BFB5BC"/>
    <w:rsid w:val="FA7DC78B"/>
    <w:rsid w:val="FB3BD7B7"/>
    <w:rsid w:val="FBB761F2"/>
    <w:rsid w:val="FBD3C6D7"/>
    <w:rsid w:val="FBDFCE49"/>
    <w:rsid w:val="FBF5DD03"/>
    <w:rsid w:val="FC5E9A82"/>
    <w:rsid w:val="FCAD9178"/>
    <w:rsid w:val="FD314030"/>
    <w:rsid w:val="FD6947D1"/>
    <w:rsid w:val="FD71643D"/>
    <w:rsid w:val="FD90C002"/>
    <w:rsid w:val="FDAF86C8"/>
    <w:rsid w:val="FE5B7625"/>
    <w:rsid w:val="FE734873"/>
    <w:rsid w:val="FE7E004D"/>
    <w:rsid w:val="FE9F3884"/>
    <w:rsid w:val="FECF6CB5"/>
    <w:rsid w:val="FED3F35B"/>
    <w:rsid w:val="FEDE313C"/>
    <w:rsid w:val="FF33B337"/>
    <w:rsid w:val="FF579F8B"/>
    <w:rsid w:val="FF772FB1"/>
    <w:rsid w:val="FF7FE10A"/>
    <w:rsid w:val="FF9F2AAC"/>
    <w:rsid w:val="FFA7CE6A"/>
    <w:rsid w:val="FFB72909"/>
    <w:rsid w:val="FFBFC3FE"/>
    <w:rsid w:val="FFD2D3D1"/>
    <w:rsid w:val="FFEFD6ED"/>
    <w:rsid w:val="FFF75167"/>
    <w:rsid w:val="FFF7B095"/>
    <w:rsid w:val="FFFC13D1"/>
    <w:rsid w:val="FFFE990B"/>
    <w:rsid w:val="FFFF6AC7"/>
    <w:rsid w:val="FFFFBE34"/>
    <w:rsid w:val="FFFFD8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CMU Serif" w:hAnsi="CMU Serif" w:eastAsia="Noto Sans CJK SC" w:cs="Inter"/>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宋体"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宋体" w:hAnsi="宋体"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宋体" w:hAnsi="宋体"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宋体" w:hAnsi="宋体"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宋体" w:hAnsi="宋体"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宋体" w:hAnsi="宋体"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宋体" w:hAnsi="宋体"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宋体" w:hAnsi="宋体"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宋体" w:hAnsi="宋体"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宋体" w:hAnsi="宋体"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宋体" w:hAnsi="宋体"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宋体" w:hAnsi="宋体"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宋体" w:hAnsi="宋体"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宋体" w:hAnsi="宋体"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宋体" w:hAnsi="宋体"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1828</Words>
  <Characters>8745</Characters>
  <Lines>0</Lines>
  <Paragraphs>0</Paragraphs>
  <TotalTime>0</TotalTime>
  <ScaleCrop>false</ScaleCrop>
  <LinksUpToDate>false</LinksUpToDate>
  <CharactersWithSpaces>10810</CharactersWithSpaces>
  <Application>WPS Office_11.1.0.9711_F1E327BC-269C-435d-A152-05C5408002CA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2021-11-28T20:36:00Z</dcterms:created>
  <dc:creator>Martin A. He</dc:creator>
  <cp:lastModifiedBy>Martin A. He</cp:lastModifiedBy>
  <dcterms:modified xsi:type="dcterms:W3CDTF">2022-02-06T12:22:54Z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1033-11.1.0.9711</vt:lpwstr>
  </property>
</Properties>
</file>